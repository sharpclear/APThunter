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p14">
  <ns0:body>
    <ns0:p ns2:paraId="508692F7">
      <ns0:pPr>
        <ns0:spacing ns0:before="0" ns0:after="240" ns0:line="240" ns0:lineRule="auto"/>
        <ns0:jc ns0:val="center"/>
        <ns0:rPr>
          <ns0:rFonts ns0:ascii="Times New Roman" ns0:hAnsi="Times New Roman" ns0:eastAsia="宋体" ns0:cs="Times New Roman"/>
          <ns0:b/>
          <ns0:sz ns0:val="48"/>
        </ns0:rPr>
      </ns0:pPr>
      <ns0:r>
        <ns0:rPr>
          <ns0:rFonts ns0:ascii="Times New Roman" ns0:hAnsi="Times New Roman" ns0:eastAsia="宋体" ns0:cs="Times New Roman"/>
          <ns0:b/>
          <ns0:sz ns0:val="48"/>
        </ns0:rPr>
        <ns0:t>APTHunter 仿冒域名检测总览报告</ns0:t>
      </ns0:r>
    </ns0:p>
    <ns0:p ns2:paraId="725D2593">
      <ns0:pPr>
        <ns0:spacing ns0:before="0" ns0:after="240" ns0:line="240" ns0:lineRule="auto"/>
        <ns0:jc ns0:val="left"/>
      </ns0:pPr>
      <ns0:r>
        <ns0:rPr>
          <ns0:rFonts ns0:ascii="Times New Roman" ns0:hAnsi="Times New Roman" ns0:eastAsia="宋体" ns0:cs="Times New Roman"/>
          <ns0:b/>
          <ns0:color ns0:val="000000"/>
          <ns0:sz ns0:val="32"/>
        </ns0:rPr>
        <ns0:t>一、报告基本信息</ns0:t>
      </ns0:r>
    </ns0:p>
    <ns0:tbl>
      <ns0:tblPr>
        <ns0:tblStyle ns0:val="32"/>
        <ns0:tblW ns0:w="0" ns0:type="auto"/>
        <ns0:jc ns0:val="center"/>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Layout ns0:type="fixed"/>
        <ns0:tblCellMar>
          <ns0:top ns0:w="0" ns0:type="dxa"/>
          <ns0:left ns0:w="108" ns0:type="dxa"/>
          <ns0:bottom ns0:w="0" ns0:type="dxa"/>
          <ns0:right ns0:w="108" ns0:type="dxa"/>
        </ns0:tblCellMar>
      </ns0:tblPr>
      <ns0:tblGrid>
        <ns0:gridCol ns0:w="4986"/>
        <ns0:gridCol ns0:w="4986"/>
      </ns0:tblGrid>
      <ns0:tr ns2:paraId="631BAE7B">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tblHeader/>
          <ns0:jc ns0:val="center"/>
        </ns0:trPr>
        <ns0:tc>
          <ns0:tcPr>
            <ns0:tcW ns0:w="2736" ns0:type="dxa"/>
            <ns0:shd ns0:val="clear" ns0:color="auto" ns0:fill="D9EAF7"/>
            <ns0:tcMar>
              <ns0:top ns0:w="70" ns0:type="dxa"/>
              <ns0:left ns0:w="75" ns0:type="dxa"/>
              <ns0:bottom ns0:w="70" ns0:type="dxa"/>
              <ns0:right ns0:w="75" ns0:type="dxa"/>
            </ns0:tcMar>
            <ns0:vAlign ns0:val="center"/>
          </ns0:tcPr>
          <ns0:p ns2:paraId="2490870C">
            <ns0:pPr>
              <ns0:spacing ns0:before="0" ns0:after="0" ns0:line="240" ns0:lineRule="auto"/>
              <ns0:jc ns0:val="center"/>
              <ns0:rPr>
                <ns0:sz ns0:val="21"/>
                <ns0:szCs ns0:val="21"/>
              </ns0:rPr>
            </ns0:pPr>
            <ns0:r>
              <ns0:rPr>
                <ns0:rFonts ns0:ascii="Times New Roman" ns0:hAnsi="Times New Roman" ns0:eastAsia="宋体" ns0:cs="Times New Roman"/>
                <ns0:b/>
                <ns0:sz ns0:val="21"/>
                <ns0:szCs ns0:val="21"/>
              </ns0:rPr>
              <ns0:t>项目</ns0:t>
            </ns0:r>
          </ns0:p>
        </ns0:tc>
        <ns0:tc>
          <ns0:tcPr>
            <ns0:tcW ns0:w="6983" ns0:type="dxa"/>
            <ns0:shd ns0:val="clear" ns0:color="auto" ns0:fill="D9EAF7"/>
            <ns0:tcMar>
              <ns0:top ns0:w="70" ns0:type="dxa"/>
              <ns0:left ns0:w="75" ns0:type="dxa"/>
              <ns0:bottom ns0:w="70" ns0:type="dxa"/>
              <ns0:right ns0:w="75" ns0:type="dxa"/>
            </ns0:tcMar>
            <ns0:vAlign ns0:val="center"/>
          </ns0:tcPr>
          <ns0:p ns2:paraId="681D5CCE">
            <ns0:pPr>
              <ns0:spacing ns0:before="0" ns0:after="0" ns0:line="240" ns0:lineRule="auto"/>
              <ns0:jc ns0:val="center"/>
              <ns0:rPr>
                <ns0:sz ns0:val="21"/>
                <ns0:szCs ns0:val="21"/>
              </ns0:rPr>
            </ns0:pPr>
            <ns0:r>
              <ns0:rPr>
                <ns0:rFonts ns0:ascii="Times New Roman" ns0:hAnsi="Times New Roman" ns0:eastAsia="宋体" ns0:cs="Times New Roman"/>
                <ns0:b/>
                <ns0:sz ns0:val="21"/>
                <ns0:szCs ns0:val="21"/>
              </ns0:rPr>
              <ns0:t>内容</ns0:t>
            </ns0:r>
          </ns0:p>
        </ns0:tc>
      </ns0:tr>
      <ns0:tr ns2:paraId="23DE6F0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2736" ns0:type="dxa"/>
            <ns0:shd ns0:val="clear" ns0:color="auto" ns0:fill="FFFFFF"/>
            <ns0:tcMar>
              <ns0:top ns0:w="70" ns0:type="dxa"/>
              <ns0:left ns0:w="75" ns0:type="dxa"/>
              <ns0:bottom ns0:w="70" ns0:type="dxa"/>
              <ns0:right ns0:w="75" ns0:type="dxa"/>
            </ns0:tcMar>
            <ns0:vAlign ns0:val="center"/>
          </ns0:tcPr>
          <ns0:p ns2:paraId="05D1B3B9">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项目名称</ns0:t>
            </ns0:r>
          </ns0:p>
        </ns0:tc>
        <ns0:tc>
          <ns0:tcPr>
            <ns0:tcW ns0:w="6983" ns0:type="dxa"/>
            <ns0:shd ns0:val="clear" ns0:color="auto" ns0:fill="FFFFFF"/>
            <ns0:tcMar>
              <ns0:top ns0:w="70" ns0:type="dxa"/>
              <ns0:left ns0:w="75" ns0:type="dxa"/>
              <ns0:bottom ns0:w="70" ns0:type="dxa"/>
              <ns0:right ns0:w="75" ns0:type="dxa"/>
            </ns0:tcMar>
            <ns0:vAlign ns0:val="center"/>
          </ns0:tcPr>
          <ns0:p ns2:paraId="12D95F75">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APTHunter</ns0:t>
            </ns0:r>
          </ns0:p>
        </ns0:tc>
      </ns0:tr>
      <ns0:tr ns2:paraId="062604A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2736" ns0:type="dxa"/>
            <ns0:shd ns0:val="clear" ns0:color="auto" ns0:fill="F7F9FB"/>
            <ns0:tcMar>
              <ns0:top ns0:w="70" ns0:type="dxa"/>
              <ns0:left ns0:w="75" ns0:type="dxa"/>
              <ns0:bottom ns0:w="70" ns0:type="dxa"/>
              <ns0:right ns0:w="75" ns0:type="dxa"/>
            </ns0:tcMar>
            <ns0:vAlign ns0:val="center"/>
          </ns0:tcPr>
          <ns0:p ns2:paraId="116FED6B">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报告名称</ns0:t>
            </ns0:r>
          </ns0:p>
        </ns0:tc>
        <ns0:tc>
          <ns0:tcPr>
            <ns0:tcW ns0:w="6983" ns0:type="dxa"/>
            <ns0:shd ns0:val="clear" ns0:color="auto" ns0:fill="F7F9FB"/>
            <ns0:tcMar>
              <ns0:top ns0:w="70" ns0:type="dxa"/>
              <ns0:left ns0:w="75" ns0:type="dxa"/>
              <ns0:bottom ns0:w="70" ns0:type="dxa"/>
              <ns0:right ns0:w="75" ns0:type="dxa"/>
            </ns0:tcMar>
            <ns0:vAlign ns0:val="center"/>
          </ns0:tcPr>
          <ns0:p ns2:paraId="6846E38B">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APTHunter 仿冒域名检测总览报告</ns0:t>
            </ns0:r>
          </ns0:p>
        </ns0:tc>
      </ns0:tr>
      <ns0:tr ns2:paraId="6980EBA6">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2736" ns0:type="dxa"/>
            <ns0:shd ns0:val="clear" ns0:color="auto" ns0:fill="FFFFFF"/>
            <ns0:tcMar>
              <ns0:top ns0:w="70" ns0:type="dxa"/>
              <ns0:left ns0:w="75" ns0:type="dxa"/>
              <ns0:bottom ns0:w="70" ns0:type="dxa"/>
              <ns0:right ns0:w="75" ns0:type="dxa"/>
            </ns0:tcMar>
            <ns0:vAlign ns0:val="center"/>
          </ns0:tcPr>
          <ns0:p ns2:paraId="31337E7C">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报告编号</ns0:t>
            </ns0:r>
          </ns0:p>
        </ns0:tc>
        <ns0:tc>
          <ns0:tcPr>
            <ns0:tcW ns0:w="6983" ns0:type="dxa"/>
            <ns0:shd ns0:val="clear" ns0:color="auto" ns0:fill="FFFFFF"/>
            <ns0:tcMar>
              <ns0:top ns0:w="70" ns0:type="dxa"/>
              <ns0:left ns0:w="75" ns0:type="dxa"/>
              <ns0:bottom ns0:w="70" ns0:type="dxa"/>
              <ns0:right ns0:w="75" ns0:type="dxa"/>
            </ns0:tcMar>
            <ns0:vAlign ns0:val="center"/>
          </ns0:tcPr>
          <ns0:p ns2:paraId="6DDF7D39">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APTHunter-IMD-Summary-unknown-001</ns0:t>
            </ns0:r>
          </ns0:p>
        </ns0:tc>
      </ns0:tr>
      <ns0:tr ns2:paraId="2929B74D">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2736" ns0:type="dxa"/>
            <ns0:shd ns0:val="clear" ns0:color="auto" ns0:fill="F7F9FB"/>
            <ns0:tcMar>
              <ns0:top ns0:w="70" ns0:type="dxa"/>
              <ns0:left ns0:w="75" ns0:type="dxa"/>
              <ns0:bottom ns0:w="70" ns0:type="dxa"/>
              <ns0:right ns0:w="75" ns0:type="dxa"/>
            </ns0:tcMar>
            <ns0:vAlign ns0:val="center"/>
          </ns0:tcPr>
          <ns0:p ns2:paraId="38EA0CE1">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检测周期</ns0:t>
            </ns0:r>
          </ns0:p>
        </ns0:tc>
        <ns0:tc>
          <ns0:tcPr>
            <ns0:tcW ns0:w="6983" ns0:type="dxa"/>
            <ns0:shd ns0:val="clear" ns0:color="auto" ns0:fill="F7F9FB"/>
            <ns0:tcMar>
              <ns0:top ns0:w="70" ns0:type="dxa"/>
              <ns0:left ns0:w="75" ns0:type="dxa"/>
              <ns0:bottom ns0:w="70" ns0:type="dxa"/>
              <ns0:right ns0:w="75" ns0:type="dxa"/>
            </ns0:tcMar>
            <ns0:vAlign ns0:val="center"/>
          </ns0:tcPr>
          <ns0:p ns2:paraId="2AF77A7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r>
      <ns0:tr ns2:paraId="716DC687">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2736" ns0:type="dxa"/>
            <ns0:shd ns0:val="clear" ns0:color="auto" ns0:fill="FFFFFF"/>
            <ns0:tcMar>
              <ns0:top ns0:w="70" ns0:type="dxa"/>
              <ns0:left ns0:w="75" ns0:type="dxa"/>
              <ns0:bottom ns0:w="70" ns0:type="dxa"/>
              <ns0:right ns0:w="75" ns0:type="dxa"/>
            </ns0:tcMar>
            <ns0:vAlign ns0:val="center"/>
          </ns0:tcPr>
          <ns0:p ns2:paraId="6A0F0226">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生成时间</ns0:t>
            </ns0:r>
          </ns0:p>
        </ns0:tc>
        <ns0:tc>
          <ns0:tcPr>
            <ns0:tcW ns0:w="6983" ns0:type="dxa"/>
            <ns0:shd ns0:val="clear" ns0:color="auto" ns0:fill="FFFFFF"/>
            <ns0:tcMar>
              <ns0:top ns0:w="70" ns0:type="dxa"/>
              <ns0:left ns0:w="75" ns0:type="dxa"/>
              <ns0:bottom ns0:w="70" ns0:type="dxa"/>
              <ns0:right ns0:w="75" ns0:type="dxa"/>
            </ns0:tcMar>
            <ns0:vAlign ns0:val="center"/>
          </ns0:tcPr>
          <ns0:p ns2:paraId="28E8943F">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2026-07-02</ns0:t>
            </ns0:r>
          </ns0:p>
        </ns0:tc>
      </ns0:tr>
      <ns0:tr ns2:paraId="5AEEC678">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2736" ns0:type="dxa"/>
            <ns0:shd ns0:val="clear" ns0:color="auto" ns0:fill="F7F9FB"/>
            <ns0:tcMar>
              <ns0:top ns0:w="70" ns0:type="dxa"/>
              <ns0:left ns0:w="75" ns0:type="dxa"/>
              <ns0:bottom ns0:w="70" ns0:type="dxa"/>
              <ns0:right ns0:w="75" ns0:type="dxa"/>
            </ns0:tcMar>
            <ns0:vAlign ns0:val="center"/>
          </ns0:tcPr>
          <ns0:p ns2:paraId="7DD44A2A">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数据来源</ns0:t>
            </ns0:r>
          </ns0:p>
        </ns0:tc>
        <ns0:tc>
          <ns0:tcPr>
            <ns0:tcW ns0:w="6983" ns0:type="dxa"/>
            <ns0:shd ns0:val="clear" ns0:color="auto" ns0:fill="F7F9FB"/>
            <ns0:tcMar>
              <ns0:top ns0:w="70" ns0:type="dxa"/>
              <ns0:left ns0:w="75" ns0:type="dxa"/>
              <ns0:bottom ns0:w="70" ns0:type="dxa"/>
              <ns0:right ns0:w="75" ns0:type="dxa"/>
            </ns0:tcMar>
            <ns0:vAlign ns0:val="center"/>
          </ns0:tcPr>
          <ns0:p ns2:paraId="205E70B9">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本次 APTHunter 新注册域名检测任务结果</ns0:t>
            </ns0:r>
          </ns0:p>
        </ns0:tc>
      </ns0:tr>
      <ns0:tr ns2:paraId="0C18D842">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2736" ns0:type="dxa"/>
            <ns0:shd ns0:val="clear" ns0:color="auto" ns0:fill="FFFFFF"/>
            <ns0:tcMar>
              <ns0:top ns0:w="70" ns0:type="dxa"/>
              <ns0:left ns0:w="75" ns0:type="dxa"/>
              <ns0:bottom ns0:w="70" ns0:type="dxa"/>
              <ns0:right ns0:w="75" ns0:type="dxa"/>
            </ns0:tcMar>
            <ns0:vAlign ns0:val="center"/>
          </ns0:tcPr>
          <ns0:p ns2:paraId="5A9A56AD">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检测范围</ns0:t>
            </ns0:r>
          </ns0:p>
        </ns0:tc>
        <ns0:tc>
          <ns0:tcPr>
            <ns0:tcW ns0:w="6983" ns0:type="dxa"/>
            <ns0:shd ns0:val="clear" ns0:color="auto" ns0:fill="FFFFFF"/>
            <ns0:tcMar>
              <ns0:top ns0:w="70" ns0:type="dxa"/>
              <ns0:left ns0:w="75" ns0:type="dxa"/>
              <ns0:bottom ns0:w="70" ns0:type="dxa"/>
              <ns0:right ns0:w="75" ns0:type="dxa"/>
            </ns0:tcMar>
            <ns0:vAlign ns0:val="center"/>
          </ns0:tcPr>
          <ns0:p ns2:paraId="2A4948A8">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面向受保护单位、品牌、政府、教育、金融、云服务等目标的疑似仿冒域名检测</ns0:t>
            </ns0:r>
          </ns0:p>
        </ns0:tc>
      </ns0:tr>
      <ns0:tr ns2:paraId="08DAB06C">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2736" ns0:type="dxa"/>
            <ns0:shd ns0:val="clear" ns0:color="auto" ns0:fill="F7F9FB"/>
            <ns0:tcMar>
              <ns0:top ns0:w="70" ns0:type="dxa"/>
              <ns0:left ns0:w="75" ns0:type="dxa"/>
              <ns0:bottom ns0:w="70" ns0:type="dxa"/>
              <ns0:right ns0:w="75" ns0:type="dxa"/>
            </ns0:tcMar>
            <ns0:vAlign ns0:val="center"/>
          </ns0:tcPr>
          <ns0:p ns2:paraId="13A07369">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结果口径</ns0:t>
            </ns0:r>
          </ns0:p>
        </ns0:tc>
        <ns0:tc>
          <ns0:tcPr>
            <ns0:tcW ns0:w="6983" ns0:type="dxa"/>
            <ns0:shd ns0:val="clear" ns0:color="auto" ns0:fill="F7F9FB"/>
            <ns0:tcMar>
              <ns0:top ns0:w="70" ns0:type="dxa"/>
              <ns0:left ns0:w="75" ns0:type="dxa"/>
              <ns0:bottom ns0:w="70" ns0:type="dxa"/>
              <ns0:right ns0:w="75" ns0:type="dxa"/>
            </ns0:tcMar>
            <ns0:vAlign ns0:val="center"/>
          </ns0:tcPr>
          <ns0:p ns2:paraId="549D78FB">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正式告警去重候选结果（56 条）</ns0:t>
            </ns0:r>
          </ns0:p>
        </ns0:tc>
      </ns0:tr>
      <ns0:tr ns2:paraId="2F411296">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2736" ns0:type="dxa"/>
            <ns0:shd ns0:val="clear" ns0:color="auto" ns0:fill="FFFFFF"/>
            <ns0:tcMar>
              <ns0:top ns0:w="70" ns0:type="dxa"/>
              <ns0:left ns0:w="75" ns0:type="dxa"/>
              <ns0:bottom ns0:w="70" ns0:type="dxa"/>
              <ns0:right ns0:w="75" ns0:type="dxa"/>
            </ns0:tcMar>
            <ns0:vAlign ns0:val="center"/>
          </ns0:tcPr>
          <ns0:p ns2:paraId="31FF522B">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原始输入域名数</ns0:t>
            </ns0:r>
          </ns0:p>
        </ns0:tc>
        <ns0:tc>
          <ns0:tcPr>
            <ns0:tcW ns0:w="6983" ns0:type="dxa"/>
            <ns0:shd ns0:val="clear" ns0:color="auto" ns0:fill="FFFFFF"/>
            <ns0:tcMar>
              <ns0:top ns0:w="70" ns0:type="dxa"/>
              <ns0:left ns0:w="75" ns0:type="dxa"/>
              <ns0:bottom ns0:w="70" ns0:type="dxa"/>
              <ns0:right ns0:w="75" ns0:type="dxa"/>
            </ns0:tcMar>
            <ns0:vAlign ns0:val="center"/>
          </ns0:tcPr>
          <ns0:p ns2:paraId="5C3F87C6">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69,857 条（任务运行统计）</ns0:t>
            </ns0:r>
          </ns0:p>
        </ns0:tc>
      </ns0:tr>
      <ns0:tr ns2:paraId="2CDC9667">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2736" ns0:type="dxa"/>
            <ns0:shd ns0:val="clear" ns0:color="auto" ns0:fill="F7F9FB"/>
            <ns0:tcMar>
              <ns0:top ns0:w="70" ns0:type="dxa"/>
              <ns0:left ns0:w="75" ns0:type="dxa"/>
              <ns0:bottom ns0:w="70" ns0:type="dxa"/>
              <ns0:right ns0:w="75" ns0:type="dxa"/>
            </ns0:tcMar>
            <ns0:vAlign ns0:val="center"/>
          </ns0:tcPr>
          <ns0:p ns2:paraId="40691AA9">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规则召回候选对</ns0:t>
            </ns0:r>
          </ns0:p>
        </ns0:tc>
        <ns0:tc>
          <ns0:tcPr>
            <ns0:tcW ns0:w="6983" ns0:type="dxa"/>
            <ns0:shd ns0:val="clear" ns0:color="auto" ns0:fill="F7F9FB"/>
            <ns0:tcMar>
              <ns0:top ns0:w="70" ns0:type="dxa"/>
              <ns0:left ns0:w="75" ns0:type="dxa"/>
              <ns0:bottom ns0:w="70" ns0:type="dxa"/>
              <ns0:right ns0:w="75" ns0:type="dxa"/>
            </ns0:tcMar>
            <ns0:vAlign ns0:val="center"/>
          </ns0:tcPr>
          <ns0:p ns2:paraId="04659F70">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14,441 个待检测域名 × 受保护目标域名候选对（任务运行统计）</ns0:t>
            </ns0:r>
          </ns0:p>
        </ns0:tc>
      </ns0:tr>
      <ns0:tr ns2:paraId="64F38C71">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2736" ns0:type="dxa"/>
            <ns0:shd ns0:val="clear" ns0:color="auto" ns0:fill="FFFFFF"/>
            <ns0:tcMar>
              <ns0:top ns0:w="70" ns0:type="dxa"/>
              <ns0:left ns0:w="75" ns0:type="dxa"/>
              <ns0:bottom ns0:w="70" ns0:type="dxa"/>
              <ns0:right ns0:w="75" ns0:type="dxa"/>
            </ns0:tcMar>
            <ns0:vAlign ns0:val="center"/>
          </ns0:tcPr>
          <ns0:p ns2:paraId="6406F871">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最终输出候选对</ns0:t>
            </ns0:r>
          </ns0:p>
        </ns0:tc>
        <ns0:tc>
          <ns0:tcPr>
            <ns0:tcW ns0:w="6983" ns0:type="dxa"/>
            <ns0:shd ns0:val="clear" ns0:color="auto" ns0:fill="FFFFFF"/>
            <ns0:tcMar>
              <ns0:top ns0:w="70" ns0:type="dxa"/>
              <ns0:left ns0:w="75" ns0:type="dxa"/>
              <ns0:bottom ns0:w="70" ns0:type="dxa"/>
              <ns0:right ns0:w="75" ns0:type="dxa"/>
            </ns0:tcMar>
            <ns0:vAlign ns0:val="center"/>
          </ns0:tcPr>
          <ns0:p ns2:paraId="07186EC5">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56 条（任务运行统计）</ns0:t>
            </ns0:r>
          </ns0:p>
        </ns0:tc>
      </ns0:tr>
      <ns0:tr ns2:paraId="122070B5">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2736" ns0:type="dxa"/>
            <ns0:shd ns0:val="clear" ns0:color="auto" ns0:fill="F7F9FB"/>
            <ns0:tcMar>
              <ns0:top ns0:w="70" ns0:type="dxa"/>
              <ns0:left ns0:w="75" ns0:type="dxa"/>
              <ns0:bottom ns0:w="70" ns0:type="dxa"/>
              <ns0:right ns0:w="75" ns0:type="dxa"/>
            </ns0:tcMar>
            <ns0:vAlign ns0:val="center"/>
          </ns0:tcPr>
          <ns0:p ns2:paraId="48C75B5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去重后正式候选域名</ns0:t>
            </ns0:r>
          </ns0:p>
        </ns0:tc>
        <ns0:tc>
          <ns0:tcPr>
            <ns0:tcW ns0:w="6983" ns0:type="dxa"/>
            <ns0:shd ns0:val="clear" ns0:color="auto" ns0:fill="F7F9FB"/>
            <ns0:tcMar>
              <ns0:top ns0:w="70" ns0:type="dxa"/>
              <ns0:left ns0:w="75" ns0:type="dxa"/>
              <ns0:bottom ns0:w="70" ns0:type="dxa"/>
              <ns0:right ns0:w="75" ns0:type="dxa"/>
            </ns0:tcMar>
            <ns0:vAlign ns0:val="center"/>
          </ns0:tcPr>
          <ns0:p ns2:paraId="65E87B6F">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56 条</ns0:t>
            </ns0:r>
          </ns0:p>
        </ns0:tc>
      </ns0:tr>
      <ns0:tr ns2:paraId="73770727">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4986" ns0:type="dxa"/>
            <ns0:vAlign ns0:val="center"/>
          </ns0:tcPr>
          <ns0:p ns2:paraId="23FBE1F6">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高价值目标人工复核池</ns0:t>
            </ns0:r>
          </ns0:p>
        </ns0:tc>
        <ns0:tc>
          <ns0:tcPr>
            <ns0:tcW ns0:w="4986" ns0:type="dxa"/>
            <ns0:vAlign ns0:val="center"/>
          </ns0:tcPr>
          <ns0:p ns2:paraId="52D7C10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0 条（独立人工复核池，不与正式告警混合统计）</ns0:t>
            </ns0:r>
          </ns0:p>
        </ns0:tc>
      </ns0:tr>
      <ns0:tr ns2:paraId="3E0C2A37">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4986" ns0:type="dxa"/>
            <ns0:vAlign ns0:val="center"/>
          </ns0:tcPr>
          <ns0:p ns2:paraId="0D17B12B">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模型版本</ns0:t>
            </ns0:r>
          </ns0:p>
        </ns0:tc>
        <ns0:tc>
          <ns0:tcPr>
            <ns0:tcW ns0:w="4986" ns0:type="dxa"/>
            <ns0:vAlign ns0:val="center"/>
          </ns0:tcPr>
          <ns0:p ns2:paraId="2FE64E2E">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2026 年 6 月 29 日拼写泛词防护重训模型</ns0:t>
            </ns0:r>
          </ns0:p>
        </ns0:tc>
      </ns0:tr>
      <ns0:tr ns2:paraId="0595841F">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4986" ns0:type="dxa"/>
            <ns0:vAlign ns0:val="center"/>
          </ns0:tcPr>
          <ns0:p ns2:paraId="22B537D6">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报告数据文件</ns0:t>
            </ns0:r>
          </ns0:p>
        </ns0:tc>
        <ns0:tc>
          <ns0:tcPr>
            <ns0:tcW ns0:w="4986" ns0:type="dxa"/>
            <ns0:vAlign ns0:val="center"/>
          </ns0:tcPr>
          <ns0:p ns2:paraId="65C5945D">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本次任务去重候选明细文件</ns0:t>
            </ns0:r>
          </ns0:p>
        </ns0:tc>
      </ns0:tr>
    </ns0:tbl>
    <ns0:p ns2:paraId="0511D3D0">
      <ns0:pPr>
        <ns0:spacing ns0:before="0" ns0:after="120" ns0:line="324" ns0:lineRule="auto"/>
        <ns0:ind ns0:left="142" ns0:right="142" ns0:firstLine="420"/>
        <ns0:jc ns0:val="both"/>
      </ns0:pPr>
      <ns0:r>
        <ns0:rPr>
          <ns0:rFonts ns0:ascii="Times New Roman" ns0:hAnsi="Times New Roman" ns0:eastAsia="宋体" ns0:cs="Times New Roman"/>
          <ns0:sz ns0:val="24"/>
        </ns0:rPr>
        <ns0:t>本报告基于 APTHunter 仿冒域名检测任务结果编制，主体统计以去重后的正式候选域名为口径。输入量、规则召回量、候选对输出量及高价值目标人工复核池规模均引用本次任务运行摘要；报告未纳入域名解析、注册信息、网页、证书或外部情报验证结论。</ns0:t>
      </ns0:r>
    </ns0:p>
    <ns0:p ns2:paraId="2EBE0C63"/>
    <ns0:p ns2:paraId="6AC758C4">
      <ns0:pPr>
        <ns0:keepNext/>
        <ns0:pageBreakBefore/>
        <ns0:spacing ns0:before="240" ns0:after="120" ns0:line="240" ns0:lineRule="auto"/>
      </ns0:pPr>
      <ns0:r>
        <ns0:rPr>
          <ns0:rFonts ns0:ascii="Times New Roman" ns0:hAnsi="Times New Roman" ns0:eastAsia="宋体" ns0:cs="Times New Roman"/>
          <ns0:b/>
          <ns0:color ns0:val="000000"/>
          <ns0:sz ns0:val="32"/>
        </ns0:rPr>
        <ns0:t>二、总体检测结论</ns0:t>
      </ns0:r>
    </ns0:p>
    <ns0:p ns2:paraId="6C10567A">
      <ns0:pPr>
        <ns0:spacing ns0:before="0" ns0:after="80" ns0:line="324" ns0:lineRule="auto"/>
        <ns0:ind ns0:firstLine="420"/>
        <ns0:jc ns0:val="both"/>
      </ns0:pPr>
      <ns0:r>
        <ns0:rPr>
          <ns0:rFonts ns0:ascii="Times New Roman" ns0:hAnsi="Times New Roman" ns0:eastAsia="宋体" ns0:cs="Times New Roman"/>
          <ns0:sz ns0:val="24"/>
        </ns0:rPr>
        <ns0:t>本统计周期内，APTHunter 仿冒域名检测系统共对 69,857 条新注册域名执行检测。经规则召回与多模型融合评分后，最终形成 56 条去重后的正式疑似仿冒候选域名，其中高风险 23 条、中风险 27 条、低风险 6 条。正式候选主要匹配品牌与金融类受保护目标，共 49 条，占全部正式候选的 87.50%。</ns0:t>
      </ns0:r>
    </ns0:p>
    <ns0:p ns2:paraId="47C02F3C">
      <ns0:pPr>
        <ns0:spacing ns0:before="0" ns0:after="80" ns0:line="324" ns0:lineRule="auto"/>
        <ns0:ind ns0:firstLine="420"/>
        <ns0:jc ns0:val="both"/>
      </ns0:pPr>
      <ns0:r>
        <ns0:rPr>
          <ns0:rFonts ns0:ascii="Times New Roman" ns0:hAnsi="Times New Roman" ns0:eastAsia="宋体" ns0:cs="Times New Roman"/>
          <ns0:sz ns0:val="24"/>
        </ns0:rPr>
        <ns0:t>从 APTHunter 的仿冒类型识别结果看，前后缀仿冒、业务入口仿冒、拼写错误、品牌/机构词拼接 为本期主要形态。高风险候选中，前后缀仿冒 11 条、业务入口仿冒 6 条，说明“明确目标词 + 登录/认证/安全等风险语境 + 结构或后缀异常”仍是主要高置信触发模式。</ns0:t>
      </ns0:r>
    </ns0:p>
    <ns0:p ns2:paraId="55DB31C8">
      <ns0:pPr>
        <ns0:spacing ns0:before="0" ns0:after="80" ns0:line="324" ns0:lineRule="auto"/>
        <ns0:ind ns0:firstLine="420"/>
        <ns0:jc ns0:val="both"/>
      </ns0:pPr>
      <ns0:r>
        <ns0:rPr>
          <ns0:rFonts ns0:ascii="Times New Roman" ns0:hAnsi="Times New Roman" ns0:eastAsia="宋体" ns0:cs="Times New Roman"/>
          <ns0:sz ns0:val="24"/>
        </ns0:rPr>
        <ns0:t>需要注意的是：本报告中的候选结果仅基于 APTHunter 的域名字符串、目标画像、规则召回和传统机器学习模型进行判断。系统未在本次报告范围内使用域名解析、域名注册信息、证书、网页内容或外部威胁情报，因此建议将高风险结果作为优先人工核验对象，而不是直接视为已确认恶意域名。</ns0:t>
      </ns0:r>
    </ns0:p>
    <ns0:tbl>
      <ns0:tblPr>
        <ns0:tblStyle ns0:val="32"/>
        <ns0:tblW ns0:w="0" ns0:type="auto"/>
        <ns0:jc ns0:val="center"/>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Layout ns0:type="fixed"/>
        <ns0:tblCellMar>
          <ns0:top ns0:w="0" ns0:type="dxa"/>
          <ns0:left ns0:w="108" ns0:type="dxa"/>
          <ns0:bottom ns0:w="0" ns0:type="dxa"/>
          <ns0:right ns0:w="108" ns0:type="dxa"/>
        </ns0:tblCellMar>
      </ns0:tblPr>
      <ns0:tblGrid>
        <ns0:gridCol ns0:w="2493"/>
        <ns0:gridCol ns0:w="2493"/>
        <ns0:gridCol ns0:w="2493"/>
        <ns0:gridCol ns0:w="2493"/>
      </ns0:tblGrid>
      <ns0:tr ns2:paraId="21911A4F">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tblHeader/>
          <ns0:jc ns0:val="center"/>
        </ns0:trPr>
        <ns0:tc>
          <ns0:tcPr>
            <ns0:tcW ns0:w="2376" ns0:type="dxa"/>
            <ns0:shd ns0:val="clear" ns0:color="auto" ns0:fill="D9EAF7"/>
            <ns0:tcMar>
              <ns0:top ns0:w="70" ns0:type="dxa"/>
              <ns0:left ns0:w="75" ns0:type="dxa"/>
              <ns0:bottom ns0:w="70" ns0:type="dxa"/>
              <ns0:right ns0:w="75" ns0:type="dxa"/>
            </ns0:tcMar>
            <ns0:vAlign ns0:val="center"/>
          </ns0:tcPr>
          <ns0:p ns2:paraId="64BD8AD5">
            <ns0:pPr>
              <ns0:spacing ns0:before="0" ns0:after="0" ns0:line="240" ns0:lineRule="auto"/>
              <ns0:jc ns0:val="center"/>
              <ns0:rPr>
                <ns0:sz ns0:val="21"/>
                <ns0:szCs ns0:val="21"/>
              </ns0:rPr>
            </ns0:pPr>
            <ns0:r>
              <ns0:rPr>
                <ns0:rFonts ns0:ascii="Times New Roman" ns0:hAnsi="Times New Roman" ns0:eastAsia="宋体" ns0:cs="Times New Roman"/>
                <ns0:b/>
                <ns0:sz ns0:val="21"/>
                <ns0:szCs ns0:val="21"/>
              </ns0:rPr>
              <ns0:t>指标</ns0:t>
            </ns0:r>
          </ns0:p>
        </ns0:tc>
        <ns0:tc>
          <ns0:tcPr>
            <ns0:tcW ns0:w="1655" ns0:type="dxa"/>
            <ns0:shd ns0:val="clear" ns0:color="auto" ns0:fill="D9EAF7"/>
            <ns0:tcMar>
              <ns0:top ns0:w="70" ns0:type="dxa"/>
              <ns0:left ns0:w="75" ns0:type="dxa"/>
              <ns0:bottom ns0:w="70" ns0:type="dxa"/>
              <ns0:right ns0:w="75" ns0:type="dxa"/>
            </ns0:tcMar>
            <ns0:vAlign ns0:val="center"/>
          </ns0:tcPr>
          <ns0:p ns2:paraId="2D9C34F3">
            <ns0:pPr>
              <ns0:spacing ns0:before="0" ns0:after="0" ns0:line="240" ns0:lineRule="auto"/>
              <ns0:jc ns0:val="center"/>
              <ns0:rPr>
                <ns0:sz ns0:val="21"/>
                <ns0:szCs ns0:val="21"/>
              </ns0:rPr>
            </ns0:pPr>
            <ns0:r>
              <ns0:rPr>
                <ns0:rFonts ns0:ascii="Times New Roman" ns0:hAnsi="Times New Roman" ns0:eastAsia="宋体" ns0:cs="Times New Roman"/>
                <ns0:b/>
                <ns0:sz ns0:val="21"/>
                <ns0:szCs ns0:val="21"/>
              </ns0:rPr>
              <ns0:t>数值</ns0:t>
            </ns0:r>
          </ns0:p>
        </ns0:tc>
        <ns0:tc>
          <ns0:tcPr>
            <ns0:tcW ns0:w="2880" ns0:type="dxa"/>
            <ns0:shd ns0:val="clear" ns0:color="auto" ns0:fill="D9EAF7"/>
            <ns0:tcMar>
              <ns0:top ns0:w="70" ns0:type="dxa"/>
              <ns0:left ns0:w="75" ns0:type="dxa"/>
              <ns0:bottom ns0:w="70" ns0:type="dxa"/>
              <ns0:right ns0:w="75" ns0:type="dxa"/>
            </ns0:tcMar>
            <ns0:vAlign ns0:val="center"/>
          </ns0:tcPr>
          <ns0:p ns2:paraId="6F1160E6">
            <ns0:pPr>
              <ns0:spacing ns0:before="0" ns0:after="0" ns0:line="240" ns0:lineRule="auto"/>
              <ns0:jc ns0:val="center"/>
              <ns0:rPr>
                <ns0:sz ns0:val="21"/>
                <ns0:szCs ns0:val="21"/>
              </ns0:rPr>
            </ns0:pPr>
            <ns0:r>
              <ns0:rPr>
                <ns0:rFonts ns0:ascii="Times New Roman" ns0:hAnsi="Times New Roman" ns0:eastAsia="宋体" ns0:cs="Times New Roman"/>
                <ns0:b/>
                <ns0:sz ns0:val="21"/>
                <ns0:szCs ns0:val="21"/>
              </ns0:rPr>
              <ns0:t>指标</ns0:t>
            </ns0:r>
          </ns0:p>
        </ns0:tc>
        <ns0:tc>
          <ns0:tcPr>
            <ns0:tcW ns0:w="2232" ns0:type="dxa"/>
            <ns0:shd ns0:val="clear" ns0:color="auto" ns0:fill="D9EAF7"/>
            <ns0:tcMar>
              <ns0:top ns0:w="70" ns0:type="dxa"/>
              <ns0:left ns0:w="75" ns0:type="dxa"/>
              <ns0:bottom ns0:w="70" ns0:type="dxa"/>
              <ns0:right ns0:w="75" ns0:type="dxa"/>
            </ns0:tcMar>
            <ns0:vAlign ns0:val="center"/>
          </ns0:tcPr>
          <ns0:p ns2:paraId="2DDC72EB">
            <ns0:pPr>
              <ns0:spacing ns0:before="0" ns0:after="0" ns0:line="240" ns0:lineRule="auto"/>
              <ns0:jc ns0:val="center"/>
              <ns0:rPr>
                <ns0:sz ns0:val="21"/>
                <ns0:szCs ns0:val="21"/>
              </ns0:rPr>
            </ns0:pPr>
            <ns0:r>
              <ns0:rPr>
                <ns0:rFonts ns0:ascii="Times New Roman" ns0:hAnsi="Times New Roman" ns0:eastAsia="宋体" ns0:cs="Times New Roman"/>
                <ns0:b/>
                <ns0:sz ns0:val="21"/>
                <ns0:szCs ns0:val="21"/>
              </ns0:rPr>
              <ns0:t>数值</ns0:t>
            </ns0:r>
          </ns0:p>
        </ns0:tc>
      </ns0:tr>
      <ns0:tr ns2:paraId="1FC4F052">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2376" ns0:type="dxa"/>
            <ns0:shd ns0:val="clear" ns0:color="auto" ns0:fill="FFFFFF"/>
            <ns0:tcMar>
              <ns0:top ns0:w="70" ns0:type="dxa"/>
              <ns0:left ns0:w="75" ns0:type="dxa"/>
              <ns0:bottom ns0:w="70" ns0:type="dxa"/>
              <ns0:right ns0:w="75" ns0:type="dxa"/>
            </ns0:tcMar>
            <ns0:vAlign ns0:val="center"/>
          </ns0:tcPr>
          <ns0:p ns2:paraId="36C4E76B">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检测输入</ns0:t>
            </ns0:r>
          </ns0:p>
        </ns0:tc>
        <ns0:tc>
          <ns0:tcPr>
            <ns0:tcW ns0:w="1655" ns0:type="dxa"/>
            <ns0:shd ns0:val="clear" ns0:color="auto" ns0:fill="FFFFFF"/>
            <ns0:tcMar>
              <ns0:top ns0:w="70" ns0:type="dxa"/>
              <ns0:left ns0:w="75" ns0:type="dxa"/>
              <ns0:bottom ns0:w="70" ns0:type="dxa"/>
              <ns0:right ns0:w="75" ns0:type="dxa"/>
            </ns0:tcMar>
            <ns0:vAlign ns0:val="center"/>
          </ns0:tcPr>
          <ns0:p ns2:paraId="182C2CBF">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69,857</ns0:t>
            </ns0:r>
          </ns0:p>
        </ns0:tc>
        <ns0:tc>
          <ns0:tcPr>
            <ns0:tcW ns0:w="2880" ns0:type="dxa"/>
            <ns0:shd ns0:val="clear" ns0:color="auto" ns0:fill="FFFFFF"/>
            <ns0:tcMar>
              <ns0:top ns0:w="70" ns0:type="dxa"/>
              <ns0:left ns0:w="75" ns0:type="dxa"/>
              <ns0:bottom ns0:w="70" ns0:type="dxa"/>
              <ns0:right ns0:w="75" ns0:type="dxa"/>
            </ns0:tcMar>
            <ns0:vAlign ns0:val="center"/>
          </ns0:tcPr>
          <ns0:p ns2:paraId="2167D353">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正式去重候选</ns0:t>
            </ns0:r>
          </ns0:p>
        </ns0:tc>
        <ns0:tc>
          <ns0:tcPr>
            <ns0:tcW ns0:w="2232" ns0:type="dxa"/>
            <ns0:shd ns0:val="clear" ns0:color="auto" ns0:fill="FFFFFF"/>
            <ns0:tcMar>
              <ns0:top ns0:w="70" ns0:type="dxa"/>
              <ns0:left ns0:w="75" ns0:type="dxa"/>
              <ns0:bottom ns0:w="70" ns0:type="dxa"/>
              <ns0:right ns0:w="75" ns0:type="dxa"/>
            </ns0:tcMar>
            <ns0:vAlign ns0:val="center"/>
          </ns0:tcPr>
          <ns0:p ns2:paraId="27A4FA9D">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56</ns0:t>
            </ns0:r>
          </ns0:p>
        </ns0:tc>
      </ns0:tr>
      <ns0:tr ns2:paraId="72E8ADFB">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2376" ns0:type="dxa"/>
            <ns0:shd ns0:val="clear" ns0:color="auto" ns0:fill="F7F9FB"/>
            <ns0:tcMar>
              <ns0:top ns0:w="70" ns0:type="dxa"/>
              <ns0:left ns0:w="75" ns0:type="dxa"/>
              <ns0:bottom ns0:w="70" ns0:type="dxa"/>
              <ns0:right ns0:w="75" ns0:type="dxa"/>
            </ns0:tcMar>
            <ns0:vAlign ns0:val="center"/>
          </ns0:tcPr>
          <ns0:p ns2:paraId="713BE241">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高风险</ns0:t>
            </ns0:r>
          </ns0:p>
        </ns0:tc>
        <ns0:tc>
          <ns0:tcPr>
            <ns0:tcW ns0:w="1655" ns0:type="dxa"/>
            <ns0:shd ns0:val="clear" ns0:color="auto" ns0:fill="F7F9FB"/>
            <ns0:tcMar>
              <ns0:top ns0:w="70" ns0:type="dxa"/>
              <ns0:left ns0:w="75" ns0:type="dxa"/>
              <ns0:bottom ns0:w="70" ns0:type="dxa"/>
              <ns0:right ns0:w="75" ns0:type="dxa"/>
            </ns0:tcMar>
            <ns0:vAlign ns0:val="center"/>
          </ns0:tcPr>
          <ns0:p ns2:paraId="001A829B">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23</ns0:t>
            </ns0:r>
          </ns0:p>
        </ns0:tc>
        <ns0:tc>
          <ns0:tcPr>
            <ns0:tcW ns0:w="2880" ns0:type="dxa"/>
            <ns0:shd ns0:val="clear" ns0:color="auto" ns0:fill="F7F9FB"/>
            <ns0:tcMar>
              <ns0:top ns0:w="70" ns0:type="dxa"/>
              <ns0:left ns0:w="75" ns0:type="dxa"/>
              <ns0:bottom ns0:w="70" ns0:type="dxa"/>
              <ns0:right ns0:w="75" ns0:type="dxa"/>
            </ns0:tcMar>
            <ns0:vAlign ns0:val="center"/>
          </ns0:tcPr>
          <ns0:p ns2:paraId="2470038C">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中风险</ns0:t>
            </ns0:r>
          </ns0:p>
        </ns0:tc>
        <ns0:tc>
          <ns0:tcPr>
            <ns0:tcW ns0:w="2232" ns0:type="dxa"/>
            <ns0:shd ns0:val="clear" ns0:color="auto" ns0:fill="F7F9FB"/>
            <ns0:tcMar>
              <ns0:top ns0:w="70" ns0:type="dxa"/>
              <ns0:left ns0:w="75" ns0:type="dxa"/>
              <ns0:bottom ns0:w="70" ns0:type="dxa"/>
              <ns0:right ns0:w="75" ns0:type="dxa"/>
            </ns0:tcMar>
            <ns0:vAlign ns0:val="center"/>
          </ns0:tcPr>
          <ns0:p ns2:paraId="789F2C08">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27</ns0:t>
            </ns0:r>
          </ns0:p>
        </ns0:tc>
      </ns0:tr>
      <ns0:tr ns2:paraId="76134E5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2376" ns0:type="dxa"/>
            <ns0:shd ns0:val="clear" ns0:color="auto" ns0:fill="FFFFFF"/>
            <ns0:tcMar>
              <ns0:top ns0:w="70" ns0:type="dxa"/>
              <ns0:left ns0:w="75" ns0:type="dxa"/>
              <ns0:bottom ns0:w="70" ns0:type="dxa"/>
              <ns0:right ns0:w="75" ns0:type="dxa"/>
            </ns0:tcMar>
            <ns0:vAlign ns0:val="center"/>
          </ns0:tcPr>
          <ns0:p ns2:paraId="469BF98F">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低风险</ns0:t>
            </ns0:r>
          </ns0:p>
        </ns0:tc>
        <ns0:tc>
          <ns0:tcPr>
            <ns0:tcW ns0:w="1655" ns0:type="dxa"/>
            <ns0:shd ns0:val="clear" ns0:color="auto" ns0:fill="FFFFFF"/>
            <ns0:tcMar>
              <ns0:top ns0:w="70" ns0:type="dxa"/>
              <ns0:left ns0:w="75" ns0:type="dxa"/>
              <ns0:bottom ns0:w="70" ns0:type="dxa"/>
              <ns0:right ns0:w="75" ns0:type="dxa"/>
            </ns0:tcMar>
            <ns0:vAlign ns0:val="center"/>
          </ns0:tcPr>
          <ns0:p ns2:paraId="266F8490">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6</ns0:t>
            </ns0:r>
          </ns0:p>
        </ns0:tc>
        <ns0:tc>
          <ns0:tcPr>
            <ns0:tcW ns0:w="2880" ns0:type="dxa"/>
            <ns0:shd ns0:val="clear" ns0:color="auto" ns0:fill="FFFFFF"/>
            <ns0:tcMar>
              <ns0:top ns0:w="70" ns0:type="dxa"/>
              <ns0:left ns0:w="75" ns0:type="dxa"/>
              <ns0:bottom ns0:w="70" ns0:type="dxa"/>
              <ns0:right ns0:w="75" ns0:type="dxa"/>
            </ns0:tcMar>
            <ns0:vAlign ns0:val="center"/>
          </ns0:tcPr>
          <ns0:p ns2:paraId="59EF8B0D">
            <ns0:pPr>
              <ns0:spacing ns0:before="0" ns0:after="0" ns0:line="240" ns0:lineRule="auto"/>
              <ns0:jc ns0:val="center"/>
              <ns0:rPr>
                <ns0:sz ns0:val="21"/>
                <ns0:szCs ns0:val="21"/>
              </ns0:rPr>
            </ns0:pPr>
            <ns0:r>
              <ns0:rPr>
                <ns0:rFonts ns0:ascii="Times New Roman" ns0:hAnsi="Times New Roman" ns0:eastAsia="宋体" ns0:cs="Times New Roman"/>
                <ns0:sz ns0:val="21"/>
                <ns0:szCs ns0:val="21"/>
              </ns0:rPr>
              <ns0:t>高价值目标人工复核池</ns0:t>
            </ns0:r>
          </ns0:p>
        </ns0:tc>
        <ns0:tc>
          <ns0:tcPr>
            <ns0:tcW ns0:w="2232" ns0:type="dxa"/>
            <ns0:shd ns0:val="clear" ns0:color="auto" ns0:fill="FFFFFF"/>
            <ns0:tcMar>
              <ns0:top ns0:w="70" ns0:type="dxa"/>
              <ns0:left ns0:w="75" ns0:type="dxa"/>
              <ns0:bottom ns0:w="70" ns0:type="dxa"/>
              <ns0:right ns0:w="75" ns0:type="dxa"/>
            </ns0:tcMar>
            <ns0:vAlign ns0:val="center"/>
          </ns0:tcPr>
          <ns0:p ns2:paraId="366D2D0D">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ns0:t>
            </ns0:r>
          </ns0:p>
        </ns0:tc>
      </ns0:tr>
      <ns0:tr ns2:paraId="163C7F9B">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2376" ns0:type="dxa"/>
            <ns0:shd ns0:val="clear" ns0:color="auto" ns0:fill="F7F9FB"/>
            <ns0:tcMar>
              <ns0:top ns0:w="70" ns0:type="dxa"/>
              <ns0:left ns0:w="75" ns0:type="dxa"/>
              <ns0:bottom ns0:w="70" ns0:type="dxa"/>
              <ns0:right ns0:w="75" ns0:type="dxa"/>
            </ns0:tcMar>
            <ns0:vAlign ns0:val="center"/>
          </ns0:tcPr>
          <ns0:p ns2:paraId="751FF3ED">
            <ns0:pPr>
              <ns0:spacing ns0:before="0" ns0:after="0" ns0:line="240" ns0:lineRule="auto"/>
              <ns0:jc ns0:val="center"/>
              <ns0:rPr>
                <ns0:sz ns0:val="21"/>
                <ns0:szCs ns0:val="21"/>
              </ns0:rPr>
            </ns0:pPr>
            <ns0:r>
              <ns0:rPr>
                <ns0:rFonts ns0:ascii="Times New Roman" ns0:hAnsi="Times New Roman" ns0:eastAsia="宋体" ns0:cs="Times New Roman"/>
                <ns0:sz ns0:val="21"/>
                <ns0:szCs ns0:val="21"/>
              </ns0:rPr>
              <ns0:t>平均最终风险分</ns0:t>
            </ns0:r>
          </ns0:p>
        </ns0:tc>
        <ns0:tc>
          <ns0:tcPr>
            <ns0:tcW ns0:w="1655" ns0:type="dxa"/>
            <ns0:shd ns0:val="clear" ns0:color="auto" ns0:fill="F7F9FB"/>
            <ns0:tcMar>
              <ns0:top ns0:w="70" ns0:type="dxa"/>
              <ns0:left ns0:w="75" ns0:type="dxa"/>
              <ns0:bottom ns0:w="70" ns0:type="dxa"/>
              <ns0:right ns0:w="75" ns0:type="dxa"/>
            </ns0:tcMar>
            <ns0:vAlign ns0:val="center"/>
          </ns0:tcPr>
          <ns0:p ns2:paraId="7B19F23F">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0.7107</ns0:t>
            </ns0:r>
          </ns0:p>
        </ns0:tc>
        <ns0:tc>
          <ns0:tcPr>
            <ns0:tcW ns0:w="2880" ns0:type="dxa"/>
            <ns0:shd ns0:val="clear" ns0:color="auto" ns0:fill="F7F9FB"/>
            <ns0:tcMar>
              <ns0:top ns0:w="70" ns0:type="dxa"/>
              <ns0:left ns0:w="75" ns0:type="dxa"/>
              <ns0:bottom ns0:w="70" ns0:type="dxa"/>
              <ns0:right ns0:w="75" ns0:type="dxa"/>
            </ns0:tcMar>
            <ns0:vAlign ns0:val="center"/>
          </ns0:tcPr>
          <ns0:p ns2:paraId="1F033003">
            <ns0:pPr>
              <ns0:spacing ns0:before="0" ns0:after="0" ns0:line="240" ns0:lineRule="auto"/>
              <ns0:jc ns0:val="center"/>
              <ns0:rPr>
                <ns0:sz ns0:val="21"/>
                <ns0:szCs ns0:val="21"/>
              </ns0:rPr>
            </ns0:pPr>
            <ns0:r>
              <ns0:rPr>
                <ns0:rFonts ns0:ascii="Times New Roman" ns0:hAnsi="Times New Roman" ns0:eastAsia="宋体" ns0:cs="Times New Roman"/>
                <ns0:sz ns0:val="21"/>
                <ns0:szCs ns0:val="21"/>
              </ns0:rPr>
              <ns0:t>最高最终风险分</ns0:t>
            </ns0:r>
          </ns0:p>
        </ns0:tc>
        <ns0:tc>
          <ns0:tcPr>
            <ns0:tcW ns0:w="2232" ns0:type="dxa"/>
            <ns0:shd ns0:val="clear" ns0:color="auto" ns0:fill="F7F9FB"/>
            <ns0:tcMar>
              <ns0:top ns0:w="70" ns0:type="dxa"/>
              <ns0:left ns0:w="75" ns0:type="dxa"/>
              <ns0:bottom ns0:w="70" ns0:type="dxa"/>
              <ns0:right ns0:w="75" ns0:type="dxa"/>
            </ns0:tcMar>
            <ns0:vAlign ns0:val="center"/>
          </ns0:tcPr>
          <ns0:p ns2:paraId="6B110DD6">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0.8500</ns0:t>
            </ns0:r>
          </ns0:p>
        </ns0:tc>
      </ns0:tr>
    </ns0:tbl>
    <ns0:p ns2:paraId="2DA08431"/>
    <ns0:p ns2:paraId="5E857A4E">
      <ns0:pPr>
        <ns0:keepNext/>
        <ns0:pageBreakBefore/>
        <ns0:spacing ns0:before="240" ns0:after="120" ns0:line="240" ns0:lineRule="auto"/>
      </ns0:pPr>
      <ns0:r>
        <ns0:rPr>
          <ns0:rFonts ns0:ascii="Times New Roman" ns0:hAnsi="Times New Roman" ns0:eastAsia="宋体" ns0:cs="Times New Roman"/>
          <ns0:b/>
          <ns0:color ns0:val="000000"/>
          <ns0:sz ns0:val="32"/>
        </ns0:rPr>
        <ns0:t>三、仿冒域名类型统计</ns0:t>
      </ns0:r>
    </ns0:p>
    <ns0:p ns2:paraId="4EE0A9B0">
      <ns0:pPr>
        <ns0:spacing ns0:before="0" ns0:after="80" ns0:line="324" ns0:lineRule="auto"/>
        <ns0:ind ns0:firstLine="420"/>
        <ns0:jc ns0:val="both"/>
      </ns0:pPr>
      <ns0:r>
        <ns0:rPr>
          <ns0:rFonts ns0:ascii="Times New Roman" ns0:hAnsi="Times New Roman" ns0:eastAsia="宋体" ns0:cs="Times New Roman"/>
          <ns0:sz ns0:val="24"/>
        </ns0:rPr>
        <ns0:t>本期主仿冒类型按照 APTHunter 模型输出的“主仿冒类型”统计。单个候选可能同时命中多个仿冒类别，本节以“主类型”口径展示，便于反映本期最主要的仿冒手法分布。</ns0:t>
      </ns0:r>
    </ns0:p>
    <ns0:tbl>
      <ns0:tblPr>
        <ns0:tblStyle ns0:val="32"/>
        <ns0:tblW ns0:w="0" ns0:type="auto"/>
        <ns0:jc ns0:val="center"/>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Layout ns0:type="fixed"/>
        <ns0:tblCellMar>
          <ns0:top ns0:w="0" ns0:type="dxa"/>
          <ns0:left ns0:w="108" ns0:type="dxa"/>
          <ns0:bottom ns0:w="0" ns0:type="dxa"/>
          <ns0:right ns0:w="108" ns0:type="dxa"/>
        </ns0:tblCellMar>
      </ns0:tblPr>
      <ns0:tblGrid>
        <ns0:gridCol ns0:w="1662"/>
        <ns0:gridCol ns0:w="1662"/>
        <ns0:gridCol ns0:w="1662"/>
        <ns0:gridCol ns0:w="1662"/>
        <ns0:gridCol ns0:w="1662"/>
        <ns0:gridCol ns0:w="1662"/>
      </ns0:tblGrid>
      <ns0:tr ns2:paraId="21A67853">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tblHeader/>
          <ns0:jc ns0:val="center"/>
        </ns0:trPr>
        <ns0:tc>
          <ns0:tcPr>
            <ns0:tcW ns0:w="1800" ns0:type="dxa"/>
            <ns0:shd ns0:val="clear" ns0:color="auto" ns0:fill="D9EAF7"/>
            <ns0:tcMar>
              <ns0:top ns0:w="70" ns0:type="dxa"/>
              <ns0:left ns0:w="75" ns0:type="dxa"/>
              <ns0:bottom ns0:w="70" ns0:type="dxa"/>
              <ns0:right ns0:w="75" ns0:type="dxa"/>
            </ns0:tcMar>
            <ns0:vAlign ns0:val="center"/>
          </ns0:tcPr>
          <ns0:p ns2:paraId="6AF21339">
            <ns0:pPr>
              <ns0:spacing ns0:before="0" ns0:after="0" ns0:line="240" ns0:lineRule="auto"/>
              <ns0:jc ns0:val="center"/>
              <ns0:rPr>
                <ns0:sz ns0:val="21"/>
                <ns0:szCs ns0:val="21"/>
              </ns0:rPr>
            </ns0:pPr>
            <ns0:r>
              <ns0:rPr>
                <ns0:rFonts ns0:ascii="Times New Roman" ns0:hAnsi="Times New Roman" ns0:eastAsia="宋体" ns0:cs="Times New Roman"/>
                <ns0:b/>
                <ns0:sz ns0:val="21"/>
                <ns0:szCs ns0:val="21"/>
              </ns0:rPr>
              <ns0:t>主仿冒类型</ns0:t>
            </ns0:r>
          </ns0:p>
        </ns0:tc>
        <ns0:tc>
          <ns0:tcPr>
            <ns0:tcW ns0:w="792" ns0:type="dxa"/>
            <ns0:shd ns0:val="clear" ns0:color="auto" ns0:fill="D9EAF7"/>
            <ns0:tcMar>
              <ns0:top ns0:w="70" ns0:type="dxa"/>
              <ns0:left ns0:w="75" ns0:type="dxa"/>
              <ns0:bottom ns0:w="70" ns0:type="dxa"/>
              <ns0:right ns0:w="75" ns0:type="dxa"/>
            </ns0:tcMar>
            <ns0:vAlign ns0:val="center"/>
          </ns0:tcPr>
          <ns0:p ns2:paraId="6BEEDABF">
            <ns0:pPr>
              <ns0:spacing ns0:before="0" ns0:after="0" ns0:line="240" ns0:lineRule="auto"/>
              <ns0:jc ns0:val="center"/>
              <ns0:rPr>
                <ns0:sz ns0:val="21"/>
                <ns0:szCs ns0:val="21"/>
              </ns0:rPr>
            </ns0:pPr>
            <ns0:r>
              <ns0:rPr>
                <ns0:rFonts ns0:ascii="Times New Roman" ns0:hAnsi="Times New Roman" ns0:eastAsia="宋体" ns0:cs="Times New Roman"/>
                <ns0:b/>
                <ns0:sz ns0:val="21"/>
                <ns0:szCs ns0:val="21"/>
              </ns0:rPr>
              <ns0:t>数量</ns0:t>
            </ns0:r>
          </ns0:p>
        </ns0:tc>
        <ns0:tc>
          <ns0:tcPr>
            <ns0:tcW ns0:w="1007" ns0:type="dxa"/>
            <ns0:shd ns0:val="clear" ns0:color="auto" ns0:fill="D9EAF7"/>
            <ns0:tcMar>
              <ns0:top ns0:w="70" ns0:type="dxa"/>
              <ns0:left ns0:w="75" ns0:type="dxa"/>
              <ns0:bottom ns0:w="70" ns0:type="dxa"/>
              <ns0:right ns0:w="75" ns0:type="dxa"/>
            </ns0:tcMar>
            <ns0:vAlign ns0:val="center"/>
          </ns0:tcPr>
          <ns0:p ns2:paraId="6FE050E9">
            <ns0:pPr>
              <ns0:spacing ns0:before="0" ns0:after="0" ns0:line="240" ns0:lineRule="auto"/>
              <ns0:jc ns0:val="center"/>
              <ns0:rPr>
                <ns0:sz ns0:val="21"/>
                <ns0:szCs ns0:val="21"/>
              </ns0:rPr>
            </ns0:pPr>
            <ns0:r>
              <ns0:rPr>
                <ns0:rFonts ns0:ascii="Times New Roman" ns0:hAnsi="Times New Roman" ns0:eastAsia="宋体" ns0:cs="Times New Roman"/>
                <ns0:b/>
                <ns0:sz ns0:val="21"/>
                <ns0:szCs ns0:val="21"/>
              </ns0:rPr>
              <ns0:t>占比</ns0:t>
            </ns0:r>
          </ns0:p>
        </ns0:tc>
        <ns0:tc>
          <ns0:tcPr>
            <ns0:tcW ns0:w="1224" ns0:type="dxa"/>
            <ns0:shd ns0:val="clear" ns0:color="auto" ns0:fill="D9EAF7"/>
            <ns0:tcMar>
              <ns0:top ns0:w="70" ns0:type="dxa"/>
              <ns0:left ns0:w="75" ns0:type="dxa"/>
              <ns0:bottom ns0:w="70" ns0:type="dxa"/>
              <ns0:right ns0:w="75" ns0:type="dxa"/>
            </ns0:tcMar>
            <ns0:vAlign ns0:val="center"/>
          </ns0:tcPr>
          <ns0:p ns2:paraId="689A08B4">
            <ns0:pPr>
              <ns0:spacing ns0:before="0" ns0:after="0" ns0:line="240" ns0:lineRule="auto"/>
              <ns0:jc ns0:val="center"/>
              <ns0:rPr>
                <ns0:sz ns0:val="21"/>
                <ns0:szCs ns0:val="21"/>
              </ns0:rPr>
            </ns0:pPr>
            <ns0:r>
              <ns0:rPr>
                <ns0:rFonts ns0:ascii="Times New Roman" ns0:hAnsi="Times New Roman" ns0:eastAsia="宋体" ns0:cs="Times New Roman"/>
                <ns0:b/>
                <ns0:sz ns0:val="21"/>
                <ns0:szCs ns0:val="21"/>
              </ns0:rPr>
              <ns0:t>平均风险分</ns0:t>
            </ns0:r>
          </ns0:p>
        </ns0:tc>
        <ns0:tc>
          <ns0:tcPr>
            <ns0:tcW ns0:w="1152" ns0:type="dxa"/>
            <ns0:shd ns0:val="clear" ns0:color="auto" ns0:fill="D9EAF7"/>
            <ns0:tcMar>
              <ns0:top ns0:w="70" ns0:type="dxa"/>
              <ns0:left ns0:w="75" ns0:type="dxa"/>
              <ns0:bottom ns0:w="70" ns0:type="dxa"/>
              <ns0:right ns0:w="75" ns0:type="dxa"/>
            </ns0:tcMar>
            <ns0:vAlign ns0:val="center"/>
          </ns0:tcPr>
          <ns0:p ns2:paraId="58D1CAB0">
            <ns0:pPr>
              <ns0:spacing ns0:before="0" ns0:after="0" ns0:line="240" ns0:lineRule="auto"/>
              <ns0:jc ns0:val="center"/>
              <ns0:rPr>
                <ns0:sz ns0:val="21"/>
                <ns0:szCs ns0:val="21"/>
              </ns0:rPr>
            </ns0:pPr>
            <ns0:r>
              <ns0:rPr>
                <ns0:rFonts ns0:ascii="Times New Roman" ns0:hAnsi="Times New Roman" ns0:eastAsia="宋体" ns0:cs="Times New Roman"/>
                <ns0:b/>
                <ns0:sz ns0:val="21"/>
                <ns0:szCs ns0:val="21"/>
              </ns0:rPr>
              <ns0:t>高风险数量</ns0:t>
            </ns0:r>
          </ns0:p>
        </ns0:tc>
        <ns0:tc>
          <ns0:tcPr>
            <ns0:tcW ns0:w="3744" ns0:type="dxa"/>
            <ns0:shd ns0:val="clear" ns0:color="auto" ns0:fill="D9EAF7"/>
            <ns0:tcMar>
              <ns0:top ns0:w="70" ns0:type="dxa"/>
              <ns0:left ns0:w="75" ns0:type="dxa"/>
              <ns0:bottom ns0:w="70" ns0:type="dxa"/>
              <ns0:right ns0:w="75" ns0:type="dxa"/>
            </ns0:tcMar>
            <ns0:vAlign ns0:val="center"/>
          </ns0:tcPr>
          <ns0:p ns2:paraId="088553F8">
            <ns0:pPr>
              <ns0:spacing ns0:before="0" ns0:after="0" ns0:line="240" ns0:lineRule="auto"/>
              <ns0:jc ns0:val="center"/>
              <ns0:rPr>
                <ns0:sz ns0:val="21"/>
                <ns0:szCs ns0:val="21"/>
              </ns0:rPr>
            </ns0:pPr>
            <ns0:r>
              <ns0:rPr>
                <ns0:rFonts ns0:ascii="Times New Roman" ns0:hAnsi="Times New Roman" ns0:eastAsia="宋体" ns0:cs="Times New Roman"/>
                <ns0:b/>
                <ns0:sz ns0:val="21"/>
                <ns0:szCs ns0:val="21"/>
              </ns0:rPr>
              <ns0:t>主要风险说明</ns0:t>
            </ns0:r>
          </ns0:p>
        </ns0:tc>
      </ns0:tr>
      <ns0:tr ns2:paraId="0030FC5A">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1800" ns0:type="dxa"/>
            <ns0:shd ns0:val="clear" ns0:color="auto" ns0:fill="FFFFFF"/>
            <ns0:tcMar>
              <ns0:top ns0:w="70" ns0:type="dxa"/>
              <ns0:left ns0:w="75" ns0:type="dxa"/>
              <ns0:bottom ns0:w="70" ns0:type="dxa"/>
              <ns0:right ns0:w="75" ns0:type="dxa"/>
            </ns0:tcMar>
            <ns0:vAlign ns0:val="center"/>
          </ns0:tcPr>
          <ns0:p ns2:paraId="16191B09">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前后缀仿冒</ns0:t>
            </ns0:r>
          </ns0:p>
        </ns0:tc>
        <ns0:tc>
          <ns0:tcPr>
            <ns0:tcW ns0:w="792" ns0:type="dxa"/>
            <ns0:shd ns0:val="clear" ns0:color="auto" ns0:fill="FFFFFF"/>
            <ns0:tcMar>
              <ns0:top ns0:w="70" ns0:type="dxa"/>
              <ns0:left ns0:w="75" ns0:type="dxa"/>
              <ns0:bottom ns0:w="70" ns0:type="dxa"/>
              <ns0:right ns0:w="75" ns0:type="dxa"/>
            </ns0:tcMar>
            <ns0:vAlign ns0:val="center"/>
          </ns0:tcPr>
          <ns0:p ns2:paraId="4446A352">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21</ns0:t>
            </ns0:r>
          </ns0:p>
        </ns0:tc>
        <ns0:tc>
          <ns0:tcPr>
            <ns0:tcW ns0:w="1007" ns0:type="dxa"/>
            <ns0:shd ns0:val="clear" ns0:color="auto" ns0:fill="FFFFFF"/>
            <ns0:tcMar>
              <ns0:top ns0:w="70" ns0:type="dxa"/>
              <ns0:left ns0:w="75" ns0:type="dxa"/>
              <ns0:bottom ns0:w="70" ns0:type="dxa"/>
              <ns0:right ns0:w="75" ns0:type="dxa"/>
            </ns0:tcMar>
            <ns0:vAlign ns0:val="center"/>
          </ns0:tcPr>
          <ns0:p ns2:paraId="3251631F">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37.50%</ns0:t>
            </ns0:r>
          </ns0:p>
        </ns0:tc>
        <ns0:tc>
          <ns0:tcPr>
            <ns0:tcW ns0:w="1224" ns0:type="dxa"/>
            <ns0:shd ns0:val="clear" ns0:color="auto" ns0:fill="FFFFFF"/>
            <ns0:tcMar>
              <ns0:top ns0:w="70" ns0:type="dxa"/>
              <ns0:left ns0:w="75" ns0:type="dxa"/>
              <ns0:bottom ns0:w="70" ns0:type="dxa"/>
              <ns0:right ns0:w="75" ns0:type="dxa"/>
            </ns0:tcMar>
            <ns0:vAlign ns0:val="center"/>
          </ns0:tcPr>
          <ns0:p ns2:paraId="7D6E6C38">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0.7262</ns0:t>
            </ns0:r>
          </ns0:p>
        </ns0:tc>
        <ns0:tc>
          <ns0:tcPr>
            <ns0:tcW ns0:w="1152" ns0:type="dxa"/>
            <ns0:shd ns0:val="clear" ns0:color="auto" ns0:fill="FFFFFF"/>
            <ns0:tcMar>
              <ns0:top ns0:w="70" ns0:type="dxa"/>
              <ns0:left ns0:w="75" ns0:type="dxa"/>
              <ns0:bottom ns0:w="70" ns0:type="dxa"/>
              <ns0:right ns0:w="75" ns0:type="dxa"/>
            </ns0:tcMar>
            <ns0:vAlign ns0:val="center"/>
          </ns0:tcPr>
          <ns0:p ns2:paraId="6FFED8B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11</ns0:t>
            </ns0:r>
          </ns0:p>
        </ns0:tc>
        <ns0:tc>
          <ns0:tcPr>
            <ns0:tcW ns0:w="3744" ns0:type="dxa"/>
            <ns0:shd ns0:val="clear" ns0:color="auto" ns0:fill="FFFFFF"/>
            <ns0:tcMar>
              <ns0:top ns0:w="70" ns0:type="dxa"/>
              <ns0:left ns0:w="75" ns0:type="dxa"/>
              <ns0:bottom ns0:w="70" ns0:type="dxa"/>
              <ns0:right ns0:w="75" ns0:type="dxa"/>
            </ns0:tcMar>
            <ns0:vAlign ns0:val="center"/>
          </ns0:tcPr>
          <ns0:p ns2:paraId="0A3EE02E">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目标词位于前缀或后缀，并拼接诱导词或噪声词。</ns0:t>
            </ns0:r>
          </ns0:p>
        </ns0:tc>
      </ns0:tr>
      <ns0:tr ns2:paraId="3B4A5C24">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1800" ns0:type="dxa"/>
            <ns0:shd ns0:val="clear" ns0:color="auto" ns0:fill="F7F9FB"/>
            <ns0:tcMar>
              <ns0:top ns0:w="70" ns0:type="dxa"/>
              <ns0:left ns0:w="75" ns0:type="dxa"/>
              <ns0:bottom ns0:w="70" ns0:type="dxa"/>
              <ns0:right ns0:w="75" ns0:type="dxa"/>
            </ns0:tcMar>
            <ns0:vAlign ns0:val="center"/>
          </ns0:tcPr>
          <ns0:p ns2:paraId="772F5F11">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业务入口仿冒</ns0:t>
            </ns0:r>
          </ns0:p>
        </ns0:tc>
        <ns0:tc>
          <ns0:tcPr>
            <ns0:tcW ns0:w="792" ns0:type="dxa"/>
            <ns0:shd ns0:val="clear" ns0:color="auto" ns0:fill="F7F9FB"/>
            <ns0:tcMar>
              <ns0:top ns0:w="70" ns0:type="dxa"/>
              <ns0:left ns0:w="75" ns0:type="dxa"/>
              <ns0:bottom ns0:w="70" ns0:type="dxa"/>
              <ns0:right ns0:w="75" ns0:type="dxa"/>
            </ns0:tcMar>
            <ns0:vAlign ns0:val="center"/>
          </ns0:tcPr>
          <ns0:p ns2:paraId="6A0CE08F">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14</ns0:t>
            </ns0:r>
          </ns0:p>
        </ns0:tc>
        <ns0:tc>
          <ns0:tcPr>
            <ns0:tcW ns0:w="1007" ns0:type="dxa"/>
            <ns0:shd ns0:val="clear" ns0:color="auto" ns0:fill="F7F9FB"/>
            <ns0:tcMar>
              <ns0:top ns0:w="70" ns0:type="dxa"/>
              <ns0:left ns0:w="75" ns0:type="dxa"/>
              <ns0:bottom ns0:w="70" ns0:type="dxa"/>
              <ns0:right ns0:w="75" ns0:type="dxa"/>
            </ns0:tcMar>
            <ns0:vAlign ns0:val="center"/>
          </ns0:tcPr>
          <ns0:p ns2:paraId="4EADDFB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25.00%</ns0:t>
            </ns0:r>
          </ns0:p>
        </ns0:tc>
        <ns0:tc>
          <ns0:tcPr>
            <ns0:tcW ns0:w="1224" ns0:type="dxa"/>
            <ns0:shd ns0:val="clear" ns0:color="auto" ns0:fill="F7F9FB"/>
            <ns0:tcMar>
              <ns0:top ns0:w="70" ns0:type="dxa"/>
              <ns0:left ns0:w="75" ns0:type="dxa"/>
              <ns0:bottom ns0:w="70" ns0:type="dxa"/>
              <ns0:right ns0:w="75" ns0:type="dxa"/>
            </ns0:tcMar>
            <ns0:vAlign ns0:val="center"/>
          </ns0:tcPr>
          <ns0:p ns2:paraId="75B0A06D">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0.7214</ns0:t>
            </ns0:r>
          </ns0:p>
        </ns0:tc>
        <ns0:tc>
          <ns0:tcPr>
            <ns0:tcW ns0:w="1152" ns0:type="dxa"/>
            <ns0:shd ns0:val="clear" ns0:color="auto" ns0:fill="F7F9FB"/>
            <ns0:tcMar>
              <ns0:top ns0:w="70" ns0:type="dxa"/>
              <ns0:left ns0:w="75" ns0:type="dxa"/>
              <ns0:bottom ns0:w="70" ns0:type="dxa"/>
              <ns0:right ns0:w="75" ns0:type="dxa"/>
            </ns0:tcMar>
            <ns0:vAlign ns0:val="center"/>
          </ns0:tcPr>
          <ns0:p ns2:paraId="51FD37BD">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6</ns0:t>
            </ns0:r>
          </ns0:p>
        </ns0:tc>
        <ns0:tc>
          <ns0:tcPr>
            <ns0:tcW ns0:w="3744" ns0:type="dxa"/>
            <ns0:shd ns0:val="clear" ns0:color="auto" ns0:fill="F7F9FB"/>
            <ns0:tcMar>
              <ns0:top ns0:w="70" ns0:type="dxa"/>
              <ns0:left ns0:w="75" ns0:type="dxa"/>
              <ns0:bottom ns0:w="70" ns0:type="dxa"/>
              <ns0:right ns0:w="75" ns0:type="dxa"/>
            </ns0:tcMar>
            <ns0:vAlign ns0:val="center"/>
          </ns0:tcPr>
          <ns0:p ns2:paraId="130691AD">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出现登录、认证、邮箱、VPN、SSO、账号等业务入口语义。</ns0:t>
            </ns0:r>
          </ns0:p>
        </ns0:tc>
      </ns0:tr>
      <ns0:tr ns2:paraId="46670B02">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1800" ns0:type="dxa"/>
            <ns0:shd ns0:val="clear" ns0:color="auto" ns0:fill="FFFFFF"/>
            <ns0:tcMar>
              <ns0:top ns0:w="70" ns0:type="dxa"/>
              <ns0:left ns0:w="75" ns0:type="dxa"/>
              <ns0:bottom ns0:w="70" ns0:type="dxa"/>
              <ns0:right ns0:w="75" ns0:type="dxa"/>
            </ns0:tcMar>
            <ns0:vAlign ns0:val="center"/>
          </ns0:tcPr>
          <ns0:p ns2:paraId="63DCEAE8">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拼写错误</ns0:t>
            </ns0:r>
          </ns0:p>
        </ns0:tc>
        <ns0:tc>
          <ns0:tcPr>
            <ns0:tcW ns0:w="792" ns0:type="dxa"/>
            <ns0:shd ns0:val="clear" ns0:color="auto" ns0:fill="FFFFFF"/>
            <ns0:tcMar>
              <ns0:top ns0:w="70" ns0:type="dxa"/>
              <ns0:left ns0:w="75" ns0:type="dxa"/>
              <ns0:bottom ns0:w="70" ns0:type="dxa"/>
              <ns0:right ns0:w="75" ns0:type="dxa"/>
            </ns0:tcMar>
            <ns0:vAlign ns0:val="center"/>
          </ns0:tcPr>
          <ns0:p ns2:paraId="42C89D1F">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13</ns0:t>
            </ns0:r>
          </ns0:p>
        </ns0:tc>
        <ns0:tc>
          <ns0:tcPr>
            <ns0:tcW ns0:w="1007" ns0:type="dxa"/>
            <ns0:shd ns0:val="clear" ns0:color="auto" ns0:fill="FFFFFF"/>
            <ns0:tcMar>
              <ns0:top ns0:w="70" ns0:type="dxa"/>
              <ns0:left ns0:w="75" ns0:type="dxa"/>
              <ns0:bottom ns0:w="70" ns0:type="dxa"/>
              <ns0:right ns0:w="75" ns0:type="dxa"/>
            </ns0:tcMar>
            <ns0:vAlign ns0:val="center"/>
          </ns0:tcPr>
          <ns0:p ns2:paraId="2267376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23.21%</ns0:t>
            </ns0:r>
          </ns0:p>
        </ns0:tc>
        <ns0:tc>
          <ns0:tcPr>
            <ns0:tcW ns0:w="1224" ns0:type="dxa"/>
            <ns0:shd ns0:val="clear" ns0:color="auto" ns0:fill="FFFFFF"/>
            <ns0:tcMar>
              <ns0:top ns0:w="70" ns0:type="dxa"/>
              <ns0:left ns0:w="75" ns0:type="dxa"/>
              <ns0:bottom ns0:w="70" ns0:type="dxa"/>
              <ns0:right ns0:w="75" ns0:type="dxa"/>
            </ns0:tcMar>
            <ns0:vAlign ns0:val="center"/>
          </ns0:tcPr>
          <ns0:p ns2:paraId="27974AB1">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0.6962</ns0:t>
            </ns0:r>
          </ns0:p>
        </ns0:tc>
        <ns0:tc>
          <ns0:tcPr>
            <ns0:tcW ns0:w="1152" ns0:type="dxa"/>
            <ns0:shd ns0:val="clear" ns0:color="auto" ns0:fill="FFFFFF"/>
            <ns0:tcMar>
              <ns0:top ns0:w="70" ns0:type="dxa"/>
              <ns0:left ns0:w="75" ns0:type="dxa"/>
              <ns0:bottom ns0:w="70" ns0:type="dxa"/>
              <ns0:right ns0:w="75" ns0:type="dxa"/>
            </ns0:tcMar>
            <ns0:vAlign ns0:val="center"/>
          </ns0:tcPr>
          <ns0:p ns2:paraId="4CCDE57D">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3</ns0:t>
            </ns0:r>
          </ns0:p>
        </ns0:tc>
        <ns0:tc>
          <ns0:tcPr>
            <ns0:tcW ns0:w="3744" ns0:type="dxa"/>
            <ns0:shd ns0:val="clear" ns0:color="auto" ns0:fill="FFFFFF"/>
            <ns0:tcMar>
              <ns0:top ns0:w="70" ns0:type="dxa"/>
              <ns0:left ns0:w="75" ns0:type="dxa"/>
              <ns0:bottom ns0:w="70" ns0:type="dxa"/>
              <ns0:right ns0:w="75" ns0:type="dxa"/>
            </ns0:tcMar>
            <ns0:vAlign ns0:val="center"/>
          </ns0:tcPr>
          <ns0:p ns2:paraId="5459D7B0">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与目标主体存在插入、删除、替换、重复字符或相邻字符交换。</ns0:t>
            </ns0:r>
          </ns0:p>
        </ns0:tc>
      </ns0:tr>
      <ns0:tr ns2:paraId="6275523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1800" ns0:type="dxa"/>
            <ns0:shd ns0:val="clear" ns0:color="auto" ns0:fill="F7F9FB"/>
            <ns0:tcMar>
              <ns0:top ns0:w="70" ns0:type="dxa"/>
              <ns0:left ns0:w="75" ns0:type="dxa"/>
              <ns0:bottom ns0:w="70" ns0:type="dxa"/>
              <ns0:right ns0:w="75" ns0:type="dxa"/>
            </ns0:tcMar>
            <ns0:vAlign ns0:val="center"/>
          </ns0:tcPr>
          <ns0:p ns2:paraId="6EA7D2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品牌/机构词拼接</ns0:t>
            </ns0:r>
          </ns0:p>
        </ns0:tc>
        <ns0:tc>
          <ns0:tcPr>
            <ns0:tcW ns0:w="792" ns0:type="dxa"/>
            <ns0:shd ns0:val="clear" ns0:color="auto" ns0:fill="F7F9FB"/>
            <ns0:tcMar>
              <ns0:top ns0:w="70" ns0:type="dxa"/>
              <ns0:left ns0:w="75" ns0:type="dxa"/>
              <ns0:bottom ns0:w="70" ns0:type="dxa"/>
              <ns0:right ns0:w="75" ns0:type="dxa"/>
            </ns0:tcMar>
            <ns0:vAlign ns0:val="center"/>
          </ns0:tcPr>
          <ns0:p ns2:paraId="671BA702">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4</ns0:t>
            </ns0:r>
          </ns0:p>
        </ns0:tc>
        <ns0:tc>
          <ns0:tcPr>
            <ns0:tcW ns0:w="1007" ns0:type="dxa"/>
            <ns0:shd ns0:val="clear" ns0:color="auto" ns0:fill="F7F9FB"/>
            <ns0:tcMar>
              <ns0:top ns0:w="70" ns0:type="dxa"/>
              <ns0:left ns0:w="75" ns0:type="dxa"/>
              <ns0:bottom ns0:w="70" ns0:type="dxa"/>
              <ns0:right ns0:w="75" ns0:type="dxa"/>
            </ns0:tcMar>
            <ns0:vAlign ns0:val="center"/>
          </ns0:tcPr>
          <ns0:p ns2:paraId="1B76FEE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7.14%</ns0:t>
            </ns0:r>
          </ns0:p>
        </ns0:tc>
        <ns0:tc>
          <ns0:tcPr>
            <ns0:tcW ns0:w="1224" ns0:type="dxa"/>
            <ns0:shd ns0:val="clear" ns0:color="auto" ns0:fill="F7F9FB"/>
            <ns0:tcMar>
              <ns0:top ns0:w="70" ns0:type="dxa"/>
              <ns0:left ns0:w="75" ns0:type="dxa"/>
              <ns0:bottom ns0:w="70" ns0:type="dxa"/>
              <ns0:right ns0:w="75" ns0:type="dxa"/>
            </ns0:tcMar>
            <ns0:vAlign ns0:val="center"/>
          </ns0:tcPr>
          <ns0:p ns2:paraId="7E6FF4AF">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0.5500</ns0:t>
            </ns0:r>
          </ns0:p>
        </ns0:tc>
        <ns0:tc>
          <ns0:tcPr>
            <ns0:tcW ns0:w="1152" ns0:type="dxa"/>
            <ns0:shd ns0:val="clear" ns0:color="auto" ns0:fill="F7F9FB"/>
            <ns0:tcMar>
              <ns0:top ns0:w="70" ns0:type="dxa"/>
              <ns0:left ns0:w="75" ns0:type="dxa"/>
              <ns0:bottom ns0:w="70" ns0:type="dxa"/>
              <ns0:right ns0:w="75" ns0:type="dxa"/>
            </ns0:tcMar>
            <ns0:vAlign ns0:val="center"/>
          </ns0:tcPr>
          <ns0:p ns2:paraId="24A1521C">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ns0:t>
            </ns0:r>
          </ns0:p>
        </ns0:tc>
        <ns0:tc>
          <ns0:tcPr>
            <ns0:tcW ns0:w="3744" ns0:type="dxa"/>
            <ns0:shd ns0:val="clear" ns0:color="auto" ns0:fill="F7F9FB"/>
            <ns0:tcMar>
              <ns0:top ns0:w="70" ns0:type="dxa"/>
              <ns0:left ns0:w="75" ns0:type="dxa"/>
              <ns0:bottom ns0:w="70" ns0:type="dxa"/>
              <ns0:right ns0:w="75" ns0:type="dxa"/>
            </ns0:tcMar>
            <ns0:vAlign ns0:val="center"/>
          </ns0:tcPr>
          <ns0:p ns2:paraId="2EBBDF5C">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目标词与品牌、业务词或额外字符串组合。</ns0:t>
            </ns0:r>
          </ns0:p>
        </ns0:tc>
      </ns0:tr>
      <ns0:tr ns2:paraId="040DC87F">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1800" ns0:type="dxa"/>
            <ns0:shd ns0:val="clear" ns0:color="auto" ns0:fill="FFFFFF"/>
            <ns0:tcMar>
              <ns0:top ns0:w="70" ns0:type="dxa"/>
              <ns0:left ns0:w="75" ns0:type="dxa"/>
              <ns0:bottom ns0:w="70" ns0:type="dxa"/>
              <ns0:right ns0:w="75" ns0:type="dxa"/>
            </ns0:tcMar>
            <ns0:vAlign ns0:val="center"/>
          </ns0:tcPr>
          <ns0:p ns2:paraId="44BEFE65">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视觉混淆</ns0:t>
            </ns0:r>
          </ns0:p>
        </ns0:tc>
        <ns0:tc>
          <ns0:tcPr>
            <ns0:tcW ns0:w="792" ns0:type="dxa"/>
            <ns0:shd ns0:val="clear" ns0:color="auto" ns0:fill="FFFFFF"/>
            <ns0:tcMar>
              <ns0:top ns0:w="70" ns0:type="dxa"/>
              <ns0:left ns0:w="75" ns0:type="dxa"/>
              <ns0:bottom ns0:w="70" ns0:type="dxa"/>
              <ns0:right ns0:w="75" ns0:type="dxa"/>
            </ns0:tcMar>
            <ns0:vAlign ns0:val="center"/>
          </ns0:tcPr>
          <ns0:p ns2:paraId="6AD0659D">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3</ns0:t>
            </ns0:r>
          </ns0:p>
        </ns0:tc>
        <ns0:tc>
          <ns0:tcPr>
            <ns0:tcW ns0:w="1007" ns0:type="dxa"/>
            <ns0:shd ns0:val="clear" ns0:color="auto" ns0:fill="FFFFFF"/>
            <ns0:tcMar>
              <ns0:top ns0:w="70" ns0:type="dxa"/>
              <ns0:left ns0:w="75" ns0:type="dxa"/>
              <ns0:bottom ns0:w="70" ns0:type="dxa"/>
              <ns0:right ns0:w="75" ns0:type="dxa"/>
            </ns0:tcMar>
            <ns0:vAlign ns0:val="center"/>
          </ns0:tcPr>
          <ns0:p ns2:paraId="4867D541">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5.36%</ns0:t>
            </ns0:r>
          </ns0:p>
        </ns0:tc>
        <ns0:tc>
          <ns0:tcPr>
            <ns0:tcW ns0:w="1224" ns0:type="dxa"/>
            <ns0:shd ns0:val="clear" ns0:color="auto" ns0:fill="FFFFFF"/>
            <ns0:tcMar>
              <ns0:top ns0:w="70" ns0:type="dxa"/>
              <ns0:left ns0:w="75" ns0:type="dxa"/>
              <ns0:bottom ns0:w="70" ns0:type="dxa"/>
              <ns0:right ns0:w="75" ns0:type="dxa"/>
            </ns0:tcMar>
            <ns0:vAlign ns0:val="center"/>
          </ns0:tcPr>
          <ns0:p ns2:paraId="469E9B3A">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0.8500</ns0:t>
            </ns0:r>
          </ns0:p>
        </ns0:tc>
        <ns0:tc>
          <ns0:tcPr>
            <ns0:tcW ns0:w="1152" ns0:type="dxa"/>
            <ns0:shd ns0:val="clear" ns0:color="auto" ns0:fill="FFFFFF"/>
            <ns0:tcMar>
              <ns0:top ns0:w="70" ns0:type="dxa"/>
              <ns0:left ns0:w="75" ns0:type="dxa"/>
              <ns0:bottom ns0:w="70" ns0:type="dxa"/>
              <ns0:right ns0:w="75" ns0:type="dxa"/>
            </ns0:tcMar>
            <ns0:vAlign ns0:val="center"/>
          </ns0:tcPr>
          <ns0:p ns2:paraId="6BB6136F">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3</ns0:t>
            </ns0:r>
          </ns0:p>
        </ns0:tc>
        <ns0:tc>
          <ns0:tcPr>
            <ns0:tcW ns0:w="3744" ns0:type="dxa"/>
            <ns0:shd ns0:val="clear" ns0:color="auto" ns0:fill="FFFFFF"/>
            <ns0:tcMar>
              <ns0:top ns0:w="70" ns0:type="dxa"/>
              <ns0:left ns0:w="75" ns0:type="dxa"/>
              <ns0:bottom ns0:w="70" ns0:type="dxa"/>
              <ns0:right ns0:w="75" ns0:type="dxa"/>
            </ns0:tcMar>
            <ns0:vAlign ns0:val="center"/>
          </ns0:tcPr>
          <ns0:p ns2:paraId="28849006">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存在数字字母替换、rn/m、vv/w、punycode 等视觉混淆。</ns0:t>
            </ns0:r>
          </ns0:p>
        </ns0:tc>
      </ns0:tr>
      <ns0:tr ns2:paraId="6E8C5036">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1800" ns0:type="dxa"/>
            <ns0:shd ns0:val="clear" ns0:color="auto" ns0:fill="F7F9FB"/>
            <ns0:tcMar>
              <ns0:top ns0:w="70" ns0:type="dxa"/>
              <ns0:left ns0:w="75" ns0:type="dxa"/>
              <ns0:bottom ns0:w="70" ns0:type="dxa"/>
              <ns0:right ns0:w="75" ns0:type="dxa"/>
            </ns0:tcMar>
            <ns0:vAlign ns0:val="center"/>
          </ns0:tcPr>
          <ns0:p ns2:paraId="11D655D2">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后缀替换</ns0:t>
            </ns0:r>
          </ns0:p>
        </ns0:tc>
        <ns0:tc>
          <ns0:tcPr>
            <ns0:tcW ns0:w="792" ns0:type="dxa"/>
            <ns0:shd ns0:val="clear" ns0:color="auto" ns0:fill="F7F9FB"/>
            <ns0:tcMar>
              <ns0:top ns0:w="70" ns0:type="dxa"/>
              <ns0:left ns0:w="75" ns0:type="dxa"/>
              <ns0:bottom ns0:w="70" ns0:type="dxa"/>
              <ns0:right ns0:w="75" ns0:type="dxa"/>
            </ns0:tcMar>
            <ns0:vAlign ns0:val="center"/>
          </ns0:tcPr>
          <ns0:p ns2:paraId="47A13D9C">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1</ns0:t>
            </ns0:r>
          </ns0:p>
        </ns0:tc>
        <ns0:tc>
          <ns0:tcPr>
            <ns0:tcW ns0:w="1007" ns0:type="dxa"/>
            <ns0:shd ns0:val="clear" ns0:color="auto" ns0:fill="F7F9FB"/>
            <ns0:tcMar>
              <ns0:top ns0:w="70" ns0:type="dxa"/>
              <ns0:left ns0:w="75" ns0:type="dxa"/>
              <ns0:bottom ns0:w="70" ns0:type="dxa"/>
              <ns0:right ns0:w="75" ns0:type="dxa"/>
            </ns0:tcMar>
            <ns0:vAlign ns0:val="center"/>
          </ns0:tcPr>
          <ns0:p ns2:paraId="3F62FB33">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1.79%</ns0:t>
            </ns0:r>
          </ns0:p>
        </ns0:tc>
        <ns0:tc>
          <ns0:tcPr>
            <ns0:tcW ns0:w="1224" ns0:type="dxa"/>
            <ns0:shd ns0:val="clear" ns0:color="auto" ns0:fill="F7F9FB"/>
            <ns0:tcMar>
              <ns0:top ns0:w="70" ns0:type="dxa"/>
              <ns0:left ns0:w="75" ns0:type="dxa"/>
              <ns0:bottom ns0:w="70" ns0:type="dxa"/>
              <ns0:right ns0:w="75" ns0:type="dxa"/>
            </ns0:tcMar>
            <ns0:vAlign ns0:val="center"/>
          </ns0:tcPr>
          <ns0:p ns2:paraId="291709EB">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0.6500</ns0:t>
            </ns0:r>
          </ns0:p>
        </ns0:tc>
        <ns0:tc>
          <ns0:tcPr>
            <ns0:tcW ns0:w="1152" ns0:type="dxa"/>
            <ns0:shd ns0:val="clear" ns0:color="auto" ns0:fill="F7F9FB"/>
            <ns0:tcMar>
              <ns0:top ns0:w="70" ns0:type="dxa"/>
              <ns0:left ns0:w="75" ns0:type="dxa"/>
              <ns0:bottom ns0:w="70" ns0:type="dxa"/>
              <ns0:right ns0:w="75" ns0:type="dxa"/>
            </ns0:tcMar>
            <ns0:vAlign ns0:val="center"/>
          </ns0:tcPr>
          <ns0:p ns2:paraId="0B63D85F">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ns0:t>
            </ns0:r>
          </ns0:p>
        </ns0:tc>
        <ns0:tc>
          <ns0:tcPr>
            <ns0:tcW ns0:w="3744" ns0:type="dxa"/>
            <ns0:shd ns0:val="clear" ns0:color="auto" ns0:fill="F7F9FB"/>
            <ns0:tcMar>
              <ns0:top ns0:w="70" ns0:type="dxa"/>
              <ns0:left ns0:w="75" ns0:type="dxa"/>
              <ns0:bottom ns0:w="70" ns0:type="dxa"/>
              <ns0:right ns0:w="75" ns0:type="dxa"/>
            </ns0:tcMar>
            <ns0:vAlign ns0:val="center"/>
          </ns0:tcPr>
          <ns0:p ns2:paraId="6F9C2222">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主体相同或相近，但后缀与官方域名不同。</ns0:t>
            </ns0:r>
          </ns0:p>
        </ns0:tc>
      </ns0:tr>
    </ns0:tbl>
    <ns0:p ns2:paraId="23425087">
      <ns0:pPr>
        <ns0:keepNext/>
        <ns0:pageBreakBefore/>
        <ns0:spacing ns0:before="240" ns0:after="120" ns0:line="240" ns0:lineRule="auto"/>
      </ns0:pPr>
      <ns0:r>
        <ns0:rPr>
          <ns0:rFonts ns0:ascii="Times New Roman" ns0:hAnsi="Times New Roman" ns0:eastAsia="宋体" ns0:cs="Times New Roman"/>
          <ns0:b/>
          <ns0:color ns0:val="000000"/>
          <ns0:sz ns0:val="32"/>
        </ns0:rPr>
        <ns0:t>四、风险等级分布</ns0:t>
      </ns0:r>
    </ns0:p>
    <ns0:tbl>
      <ns0:tblPr>
        <ns0:tblStyle ns0:val="32"/>
        <ns0:tblW ns0:w="0" ns0:type="auto"/>
        <ns0:jc ns0:val="center"/>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Layout ns0:type="fixed"/>
        <ns0:tblCellMar>
          <ns0:top ns0:w="0" ns0:type="dxa"/>
          <ns0:left ns0:w="108" ns0:type="dxa"/>
          <ns0:bottom ns0:w="0" ns0:type="dxa"/>
          <ns0:right ns0:w="108" ns0:type="dxa"/>
        </ns0:tblCellMar>
      </ns0:tblPr>
      <ns0:tblGrid>
        <ns0:gridCol ns0:w="1994"/>
        <ns0:gridCol ns0:w="1994"/>
        <ns0:gridCol ns0:w="1994"/>
        <ns0:gridCol ns0:w="1994"/>
        <ns0:gridCol ns0:w="1994"/>
      </ns0:tblGrid>
      <ns0:tr ns2:paraId="659D6BFF">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tblHeader/>
          <ns0:jc ns0:val="center"/>
        </ns0:trPr>
        <ns0:tc>
          <ns0:tcPr>
            <ns0:tcW ns0:w="1440" ns0:type="dxa"/>
            <ns0:shd ns0:val="clear" ns0:color="auto" ns0:fill="D9EAF7"/>
            <ns0:tcMar>
              <ns0:top ns0:w="70" ns0:type="dxa"/>
              <ns0:left ns0:w="75" ns0:type="dxa"/>
              <ns0:bottom ns0:w="70" ns0:type="dxa"/>
              <ns0:right ns0:w="75" ns0:type="dxa"/>
            </ns0:tcMar>
            <ns0:vAlign ns0:val="center"/>
          </ns0:tcPr>
          <ns0:p ns2:paraId="68AC1B74">
            <ns0:pPr>
              <ns0:spacing ns0:before="0" ns0:after="0" ns0:line="240" ns0:lineRule="auto"/>
              <ns0:jc ns0:val="center"/>
              <ns0:rPr>
                <ns0:sz ns0:val="21"/>
                <ns0:szCs ns0:val="21"/>
              </ns0:rPr>
            </ns0:pPr>
            <ns0:r>
              <ns0:rPr>
                <ns0:rFonts ns0:ascii="Times New Roman" ns0:hAnsi="Times New Roman" ns0:eastAsia="宋体" ns0:cs="Times New Roman"/>
                <ns0:b/>
                <ns0:sz ns0:val="21"/>
                <ns0:szCs ns0:val="21"/>
              </ns0:rPr>
              <ns0:t>风险等级</ns0:t>
            </ns0:r>
          </ns0:p>
        </ns0:tc>
        <ns0:tc>
          <ns0:tcPr>
            <ns0:tcW ns0:w="1296" ns0:type="dxa"/>
            <ns0:shd ns0:val="clear" ns0:color="auto" ns0:fill="D9EAF7"/>
            <ns0:tcMar>
              <ns0:top ns0:w="70" ns0:type="dxa"/>
              <ns0:left ns0:w="75" ns0:type="dxa"/>
              <ns0:bottom ns0:w="70" ns0:type="dxa"/>
              <ns0:right ns0:w="75" ns0:type="dxa"/>
            </ns0:tcMar>
            <ns0:vAlign ns0:val="center"/>
          </ns0:tcPr>
          <ns0:p ns2:paraId="4B7CA903">
            <ns0:pPr>
              <ns0:spacing ns0:before="0" ns0:after="0" ns0:line="240" ns0:lineRule="auto"/>
              <ns0:jc ns0:val="center"/>
              <ns0:rPr>
                <ns0:sz ns0:val="21"/>
                <ns0:szCs ns0:val="21"/>
              </ns0:rPr>
            </ns0:pPr>
            <ns0:r>
              <ns0:rPr>
                <ns0:rFonts ns0:ascii="Times New Roman" ns0:hAnsi="Times New Roman" ns0:eastAsia="宋体" ns0:cs="Times New Roman"/>
                <ns0:b/>
                <ns0:sz ns0:val="21"/>
                <ns0:szCs ns0:val="21"/>
              </ns0:rPr>
              <ns0:t>域名数量</ns0:t>
            </ns0:r>
          </ns0:p>
        </ns0:tc>
        <ns0:tc>
          <ns0:tcPr>
            <ns0:tcW ns0:w="1296" ns0:type="dxa"/>
            <ns0:shd ns0:val="clear" ns0:color="auto" ns0:fill="D9EAF7"/>
            <ns0:tcMar>
              <ns0:top ns0:w="70" ns0:type="dxa"/>
              <ns0:left ns0:w="75" ns0:type="dxa"/>
              <ns0:bottom ns0:w="70" ns0:type="dxa"/>
              <ns0:right ns0:w="75" ns0:type="dxa"/>
            </ns0:tcMar>
            <ns0:vAlign ns0:val="center"/>
          </ns0:tcPr>
          <ns0:p ns2:paraId="37792E94">
            <ns0:pPr>
              <ns0:spacing ns0:before="0" ns0:after="0" ns0:line="240" ns0:lineRule="auto"/>
              <ns0:jc ns0:val="center"/>
              <ns0:rPr>
                <ns0:sz ns0:val="21"/>
                <ns0:szCs ns0:val="21"/>
              </ns0:rPr>
            </ns0:pPr>
            <ns0:r>
              <ns0:rPr>
                <ns0:rFonts ns0:ascii="Times New Roman" ns0:hAnsi="Times New Roman" ns0:eastAsia="宋体" ns0:cs="Times New Roman"/>
                <ns0:b/>
                <ns0:sz ns0:val="21"/>
                <ns0:szCs ns0:val="21"/>
              </ns0:rPr>
              <ns0:t>占比</ns0:t>
            </ns0:r>
          </ns0:p>
        </ns0:tc>
        <ns0:tc>
          <ns0:tcPr>
            <ns0:tcW ns0:w="1440" ns0:type="dxa"/>
            <ns0:shd ns0:val="clear" ns0:color="auto" ns0:fill="D9EAF7"/>
            <ns0:tcMar>
              <ns0:top ns0:w="70" ns0:type="dxa"/>
              <ns0:left ns0:w="75" ns0:type="dxa"/>
              <ns0:bottom ns0:w="70" ns0:type="dxa"/>
              <ns0:right ns0:w="75" ns0:type="dxa"/>
            </ns0:tcMar>
            <ns0:vAlign ns0:val="center"/>
          </ns0:tcPr>
          <ns0:p ns2:paraId="3C3421FA">
            <ns0:pPr>
              <ns0:spacing ns0:before="0" ns0:after="0" ns0:line="240" ns0:lineRule="auto"/>
              <ns0:jc ns0:val="center"/>
              <ns0:rPr>
                <ns0:sz ns0:val="21"/>
                <ns0:szCs ns0:val="21"/>
              </ns0:rPr>
            </ns0:pPr>
            <ns0:r>
              <ns0:rPr>
                <ns0:rFonts ns0:ascii="Times New Roman" ns0:hAnsi="Times New Roman" ns0:eastAsia="宋体" ns0:cs="Times New Roman"/>
                <ns0:b/>
                <ns0:sz ns0:val="21"/>
                <ns0:szCs ns0:val="21"/>
              </ns0:rPr>
              <ns0:t>平均风险分</ns0:t>
            </ns0:r>
          </ns0:p>
        </ns0:tc>
        <ns0:tc>
          <ns0:tcPr>
            <ns0:tcW ns0:w="4320" ns0:type="dxa"/>
            <ns0:shd ns0:val="clear" ns0:color="auto" ns0:fill="D9EAF7"/>
            <ns0:tcMar>
              <ns0:top ns0:w="70" ns0:type="dxa"/>
              <ns0:left ns0:w="75" ns0:type="dxa"/>
              <ns0:bottom ns0:w="70" ns0:type="dxa"/>
              <ns0:right ns0:w="75" ns0:type="dxa"/>
            </ns0:tcMar>
            <ns0:vAlign ns0:val="center"/>
          </ns0:tcPr>
          <ns0:p ns2:paraId="7C841158">
            <ns0:pPr>
              <ns0:spacing ns0:before="0" ns0:after="0" ns0:line="240" ns0:lineRule="auto"/>
              <ns0:jc ns0:val="center"/>
              <ns0:rPr>
                <ns0:sz ns0:val="21"/>
                <ns0:szCs ns0:val="21"/>
              </ns0:rPr>
            </ns0:pPr>
            <ns0:r>
              <ns0:rPr>
                <ns0:rFonts ns0:ascii="Times New Roman" ns0:hAnsi="Times New Roman" ns0:eastAsia="宋体" ns0:cs="Times New Roman"/>
                <ns0:b/>
                <ns0:sz ns0:val="21"/>
                <ns0:szCs ns0:val="21"/>
              </ns0:rPr>
              <ns0:t>处置建议</ns0:t>
            </ns0:r>
          </ns0:p>
        </ns0:tc>
      </ns0:tr>
      <ns0:tr ns2:paraId="47FB65F1">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1440" ns0:type="dxa"/>
            <ns0:shd ns0:val="clear" ns0:color="auto" ns0:fill="FFFFFF"/>
            <ns0:tcMar>
              <ns0:top ns0:w="70" ns0:type="dxa"/>
              <ns0:left ns0:w="75" ns0:type="dxa"/>
              <ns0:bottom ns0:w="70" ns0:type="dxa"/>
              <ns0:right ns0:w="75" ns0:type="dxa"/>
            </ns0:tcMar>
            <ns0:vAlign ns0:val="center"/>
          </ns0:tcPr>
          <ns0:p ns2:paraId="6E558DA1">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高风险</ns0:t>
            </ns0:r>
          </ns0:p>
        </ns0:tc>
        <ns0:tc>
          <ns0:tcPr>
            <ns0:tcW ns0:w="1296" ns0:type="dxa"/>
            <ns0:shd ns0:val="clear" ns0:color="auto" ns0:fill="FFFFFF"/>
            <ns0:tcMar>
              <ns0:top ns0:w="70" ns0:type="dxa"/>
              <ns0:left ns0:w="75" ns0:type="dxa"/>
              <ns0:bottom ns0:w="70" ns0:type="dxa"/>
              <ns0:right ns0:w="75" ns0:type="dxa"/>
            </ns0:tcMar>
            <ns0:vAlign ns0:val="center"/>
          </ns0:tcPr>
          <ns0:p ns2:paraId="7DE9C1EF">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23</ns0:t>
            </ns0:r>
          </ns0:p>
        </ns0:tc>
        <ns0:tc>
          <ns0:tcPr>
            <ns0:tcW ns0:w="1296" ns0:type="dxa"/>
            <ns0:shd ns0:val="clear" ns0:color="auto" ns0:fill="FFFFFF"/>
            <ns0:tcMar>
              <ns0:top ns0:w="70" ns0:type="dxa"/>
              <ns0:left ns0:w="75" ns0:type="dxa"/>
              <ns0:bottom ns0:w="70" ns0:type="dxa"/>
              <ns0:right ns0:w="75" ns0:type="dxa"/>
            </ns0:tcMar>
            <ns0:vAlign ns0:val="center"/>
          </ns0:tcPr>
          <ns0:p ns2:paraId="01364091">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41.07%</ns0:t>
            </ns0:r>
          </ns0:p>
        </ns0:tc>
        <ns0:tc>
          <ns0:tcPr>
            <ns0:tcW ns0:w="1440" ns0:type="dxa"/>
            <ns0:shd ns0:val="clear" ns0:color="auto" ns0:fill="FFFFFF"/>
            <ns0:tcMar>
              <ns0:top ns0:w="70" ns0:type="dxa"/>
              <ns0:left ns0:w="75" ns0:type="dxa"/>
              <ns0:bottom ns0:w="70" ns0:type="dxa"/>
              <ns0:right ns0:w="75" ns0:type="dxa"/>
            </ns0:tcMar>
            <ns0:vAlign ns0:val="center"/>
          </ns0:tcPr>
          <ns0:p ns2:paraId="306EEDB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0.8500</ns0:t>
            </ns0:r>
          </ns0:p>
        </ns0:tc>
        <ns0:tc>
          <ns0:tcPr>
            <ns0:tcW ns0:w="4320" ns0:type="dxa"/>
            <ns0:shd ns0:val="clear" ns0:color="auto" ns0:fill="FFFFFF"/>
            <ns0:tcMar>
              <ns0:top ns0:w="70" ns0:type="dxa"/>
              <ns0:left ns0:w="75" ns0:type="dxa"/>
              <ns0:bottom ns0:w="70" ns0:type="dxa"/>
              <ns0:right ns0:w="75" ns0:type="dxa"/>
            </ns0:tcMar>
            <ns0:vAlign ns0:val="center"/>
          </ns0:tcPr>
          <ns0:p ns2:paraId="2FCCE914">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优先人工复核，确认后进入处置或封禁流程。</ns0:t>
            </ns0:r>
          </ns0:p>
        </ns0:tc>
      </ns0:tr>
      <ns0:tr ns2:paraId="360A20E1">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1440" ns0:type="dxa"/>
            <ns0:shd ns0:val="clear" ns0:color="auto" ns0:fill="F7F9FB"/>
            <ns0:tcMar>
              <ns0:top ns0:w="70" ns0:type="dxa"/>
              <ns0:left ns0:w="75" ns0:type="dxa"/>
              <ns0:bottom ns0:w="70" ns0:type="dxa"/>
              <ns0:right ns0:w="75" ns0:type="dxa"/>
            </ns0:tcMar>
            <ns0:vAlign ns0:val="center"/>
          </ns0:tcPr>
          <ns0:p ns2:paraId="1202A83A">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中风险</ns0:t>
            </ns0:r>
          </ns0:p>
        </ns0:tc>
        <ns0:tc>
          <ns0:tcPr>
            <ns0:tcW ns0:w="1296" ns0:type="dxa"/>
            <ns0:shd ns0:val="clear" ns0:color="auto" ns0:fill="F7F9FB"/>
            <ns0:tcMar>
              <ns0:top ns0:w="70" ns0:type="dxa"/>
              <ns0:left ns0:w="75" ns0:type="dxa"/>
              <ns0:bottom ns0:w="70" ns0:type="dxa"/>
              <ns0:right ns0:w="75" ns0:type="dxa"/>
            </ns0:tcMar>
            <ns0:vAlign ns0:val="center"/>
          </ns0:tcPr>
          <ns0:p ns2:paraId="4DD56848">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27</ns0:t>
            </ns0:r>
          </ns0:p>
        </ns0:tc>
        <ns0:tc>
          <ns0:tcPr>
            <ns0:tcW ns0:w="1296" ns0:type="dxa"/>
            <ns0:shd ns0:val="clear" ns0:color="auto" ns0:fill="F7F9FB"/>
            <ns0:tcMar>
              <ns0:top ns0:w="70" ns0:type="dxa"/>
              <ns0:left ns0:w="75" ns0:type="dxa"/>
              <ns0:bottom ns0:w="70" ns0:type="dxa"/>
              <ns0:right ns0:w="75" ns0:type="dxa"/>
            </ns0:tcMar>
            <ns0:vAlign ns0:val="center"/>
          </ns0:tcPr>
          <ns0:p ns2:paraId="38BBD4E3">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48.21%</ns0:t>
            </ns0:r>
          </ns0:p>
        </ns0:tc>
        <ns0:tc>
          <ns0:tcPr>
            <ns0:tcW ns0:w="1440" ns0:type="dxa"/>
            <ns0:shd ns0:val="clear" ns0:color="auto" ns0:fill="F7F9FB"/>
            <ns0:tcMar>
              <ns0:top ns0:w="70" ns0:type="dxa"/>
              <ns0:left ns0:w="75" ns0:type="dxa"/>
              <ns0:bottom ns0:w="70" ns0:type="dxa"/>
              <ns0:right ns0:w="75" ns0:type="dxa"/>
            </ns0:tcMar>
            <ns0:vAlign ns0:val="center"/>
          </ns0:tcPr>
          <ns0:p ns2:paraId="14E81108">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0.6500</ns0:t>
            </ns0:r>
          </ns0:p>
        </ns0:tc>
        <ns0:tc>
          <ns0:tcPr>
            <ns0:tcW ns0:w="4320" ns0:type="dxa"/>
            <ns0:shd ns0:val="clear" ns0:color="auto" ns0:fill="F7F9FB"/>
            <ns0:tcMar>
              <ns0:top ns0:w="70" ns0:type="dxa"/>
              <ns0:left ns0:w="75" ns0:type="dxa"/>
              <ns0:bottom ns0:w="70" ns0:type="dxa"/>
              <ns0:right ns0:w="75" ns0:type="dxa"/>
            </ns0:tcMar>
            <ns0:vAlign ns0:val="center"/>
          </ns0:tcPr>
          <ns0:p ns2:paraId="2B765FCC">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结合目标重要性、命中原因和上下文进行复核。</ns0:t>
            </ns0:r>
          </ns0:p>
        </ns0:tc>
      </ns0:tr>
      <ns0:tr ns2:paraId="5FFBF6AA">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1440" ns0:type="dxa"/>
            <ns0:shd ns0:val="clear" ns0:color="auto" ns0:fill="FFFFFF"/>
            <ns0:tcMar>
              <ns0:top ns0:w="70" ns0:type="dxa"/>
              <ns0:left ns0:w="75" ns0:type="dxa"/>
              <ns0:bottom ns0:w="70" ns0:type="dxa"/>
              <ns0:right ns0:w="75" ns0:type="dxa"/>
            </ns0:tcMar>
            <ns0:vAlign ns0:val="center"/>
          </ns0:tcPr>
          <ns0:p ns2:paraId="2E8B8FF3">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低风险</ns0:t>
            </ns0:r>
          </ns0:p>
        </ns0:tc>
        <ns0:tc>
          <ns0:tcPr>
            <ns0:tcW ns0:w="1296" ns0:type="dxa"/>
            <ns0:shd ns0:val="clear" ns0:color="auto" ns0:fill="FFFFFF"/>
            <ns0:tcMar>
              <ns0:top ns0:w="70" ns0:type="dxa"/>
              <ns0:left ns0:w="75" ns0:type="dxa"/>
              <ns0:bottom ns0:w="70" ns0:type="dxa"/>
              <ns0:right ns0:w="75" ns0:type="dxa"/>
            </ns0:tcMar>
            <ns0:vAlign ns0:val="center"/>
          </ns0:tcPr>
          <ns0:p ns2:paraId="798C62B8">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6</ns0:t>
            </ns0:r>
          </ns0:p>
        </ns0:tc>
        <ns0:tc>
          <ns0:tcPr>
            <ns0:tcW ns0:w="1296" ns0:type="dxa"/>
            <ns0:shd ns0:val="clear" ns0:color="auto" ns0:fill="FFFFFF"/>
            <ns0:tcMar>
              <ns0:top ns0:w="70" ns0:type="dxa"/>
              <ns0:left ns0:w="75" ns0:type="dxa"/>
              <ns0:bottom ns0:w="70" ns0:type="dxa"/>
              <ns0:right ns0:w="75" ns0:type="dxa"/>
            </ns0:tcMar>
            <ns0:vAlign ns0:val="center"/>
          </ns0:tcPr>
          <ns0:p ns2:paraId="547A6EE9">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10.71%</ns0:t>
            </ns0:r>
          </ns0:p>
        </ns0:tc>
        <ns0:tc>
          <ns0:tcPr>
            <ns0:tcW ns0:w="1440" ns0:type="dxa"/>
            <ns0:shd ns0:val="clear" ns0:color="auto" ns0:fill="FFFFFF"/>
            <ns0:tcMar>
              <ns0:top ns0:w="70" ns0:type="dxa"/>
              <ns0:left ns0:w="75" ns0:type="dxa"/>
              <ns0:bottom ns0:w="70" ns0:type="dxa"/>
              <ns0:right ns0:w="75" ns0:type="dxa"/>
            </ns0:tcMar>
            <ns0:vAlign ns0:val="center"/>
          </ns0:tcPr>
          <ns0:p ns2:paraId="38DC427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0.4500</ns0:t>
            </ns0:r>
          </ns0:p>
        </ns0:tc>
        <ns0:tc>
          <ns0:tcPr>
            <ns0:tcW ns0:w="4320" ns0:type="dxa"/>
            <ns0:shd ns0:val="clear" ns0:color="auto" ns0:fill="FFFFFF"/>
            <ns0:tcMar>
              <ns0:top ns0:w="70" ns0:type="dxa"/>
              <ns0:left ns0:w="75" ns0:type="dxa"/>
              <ns0:bottom ns0:w="70" ns0:type="dxa"/>
              <ns0:right ns0:w="75" ns0:type="dxa"/>
            </ns0:tcMar>
            <ns0:vAlign ns0:val="center"/>
          </ns0:tcPr>
          <ns0:p ns2:paraId="06E2972C">
            <ns0:pPr>
              <ns0:spacing ns0:before="0" ns0:after="0" ns0:line="240" ns0:lineRule="auto"/>
              <ns0:jc ns0:val="center"/>
              <ns0:rPr>
                <ns0:sz ns0:val="21"/>
                <ns0:szCs ns0:val="21"/>
              </ns0:rPr>
            </ns0:pPr>
            <ns0:r>
              <ns0:rPr>
                <ns0:rFonts ns0:ascii="Times New Roman" ns0:hAnsi="Times New Roman" ns0:eastAsia="宋体" ns0:cs="Times New Roman"/>
                <ns0:sz ns0:val="21"/>
                <ns0:szCs ns0:val="21"/>
              </ns0:rPr>
              <ns0:t>默认观察，优先关注高价值目标和重复出现模板。</ns0:t>
            </ns0:r>
          </ns0:p>
        </ns0:tc>
      </ns0:tr>
    </ns0:tbl>
    <ns0:p ns2:paraId="1B584E61">
      <ns0:pPr>
        <ns0:spacing ns0:before="0" ns0:after="120" ns0:line="324" ns0:lineRule="auto"/>
        <ns0:ind ns0:left="142" ns0:right="142" ns0:firstLine="420"/>
        <ns0:jc ns0:val="both"/>
      </ns0:pPr>
      <ns0:r>
        <ns0:rPr>
          <ns0:rFonts ns0:ascii="Times New Roman" ns0:hAnsi="Times New Roman" ns0:eastAsia="宋体" ns0:cs="Times New Roman"/>
          <ns0:sz ns0:val="24"/>
        </ns0:rPr>
        <ns0:t>APTHunter 的风险等级由模型融合分数与强规则兜底策略共同确定；高风险不等于已经确认的恶意域名，中低风险也不表示完全无风险。</ns0:t>
      </ns0:r>
    </ns0:p>
    <ns0:p ns2:paraId="11F8FA11"/>
    <ns0:p ns2:paraId="7A3529C5">
      <ns0:pPr>
        <ns0:keepNext/>
        <ns0:pageBreakBefore/>
        <ns0:spacing ns0:before="240" ns0:after="120" ns0:line="240" ns0:lineRule="auto"/>
      </ns0:pPr>
      <ns0:r>
        <ns0:rPr>
          <ns0:rFonts ns0:ascii="Times New Roman" ns0:hAnsi="Times New Roman" ns0:eastAsia="宋体" ns0:cs="Times New Roman"/>
          <ns0:b/>
          <ns0:color ns0:val="000000"/>
          <ns0:sz ns0:val="32"/>
        </ns0:rPr>
        <ns0:t>五、被仿冒目标类型分析</ns0:t>
      </ns0:r>
    </ns0:p>
    <ns0:p ns2:paraId="4A2812F3">
      <ns0:pPr>
        <ns0:spacing ns0:before="0" ns0:after="80" ns0:line="324" ns0:lineRule="auto"/>
        <ns0:ind ns0:firstLine="420"/>
        <ns0:jc ns0:val="both"/>
      </ns0:pPr>
      <ns0:r>
        <ns0:rPr>
          <ns0:rFonts ns0:ascii="Times New Roman" ns0:hAnsi="Times New Roman" ns0:eastAsia="宋体" ns0:cs="Times New Roman"/>
          <ns0:sz ns0:val="24"/>
        </ns0:rPr>
        <ns0:t>APTHunter 正式候选按照“匹配目标类型”进行统计。品牌与金融目标占主要比例；政府、教育和云服务目标虽在正式告警中数量较少，但由于保护价值较高，仍建议与独立高价值目标人工复核池结合开展人工复核。</ns0:t>
      </ns0:r>
    </ns0:p>
    <ns0:tbl>
      <ns0:tblPr>
        <ns0:tblStyle ns0:val="32"/>
        <ns0:tblW ns0:w="0" ns0:type="auto"/>
        <ns0:jc ns0:val="center"/>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Layout ns0:type="fixed"/>
        <ns0:tblCellMar>
          <ns0:top ns0:w="0" ns0:type="dxa"/>
          <ns0:left ns0:w="108" ns0:type="dxa"/>
          <ns0:bottom ns0:w="0" ns0:type="dxa"/>
          <ns0:right ns0:w="108" ns0:type="dxa"/>
        </ns0:tblCellMar>
      </ns0:tblPr>
      <ns0:tblGrid>
        <ns0:gridCol ns0:w="1425"/>
        <ns0:gridCol ns0:w="1425"/>
        <ns0:gridCol ns0:w="1425"/>
        <ns0:gridCol ns0:w="1425"/>
        <ns0:gridCol ns0:w="1425"/>
        <ns0:gridCol ns0:w="1425"/>
        <ns0:gridCol ns0:w="1425"/>
      </ns0:tblGrid>
      <ns0:tr ns2:paraId="3D7C32F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tblHeader/>
          <ns0:jc ns0:val="center"/>
        </ns0:trPr>
        <ns0:tc>
          <ns0:tcPr>
            <ns0:tcW ns0:w="1728" ns0:type="dxa"/>
            <ns0:shd ns0:val="clear" ns0:color="auto" ns0:fill="D9EAF7"/>
            <ns0:tcMar>
              <ns0:top ns0:w="70" ns0:type="dxa"/>
              <ns0:left ns0:w="75" ns0:type="dxa"/>
              <ns0:bottom ns0:w="70" ns0:type="dxa"/>
              <ns0:right ns0:w="75" ns0:type="dxa"/>
            </ns0:tcMar>
            <ns0:vAlign ns0:val="center"/>
          </ns0:tcPr>
          <ns0:p ns2:paraId="1CE0CC3C">
            <ns0:pPr>
              <ns0:spacing ns0:before="0" ns0:after="0" ns0:line="240" ns0:lineRule="auto"/>
              <ns0:jc ns0:val="center"/>
              <ns0:rPr>
                <ns0:sz ns0:val="21"/>
                <ns0:szCs ns0:val="21"/>
              </ns0:rPr>
            </ns0:pPr>
            <ns0:r>
              <ns0:rPr>
                <ns0:rFonts ns0:ascii="Times New Roman" ns0:hAnsi="Times New Roman" ns0:eastAsia="宋体" ns0:cs="Times New Roman"/>
                <ns0:b/>
                <ns0:sz ns0:val="21"/>
                <ns0:szCs ns0:val="21"/>
              </ns0:rPr>
              <ns0:t>目标类型</ns0:t>
            </ns0:r>
          </ns0:p>
        </ns0:tc>
        <ns0:tc>
          <ns0:tcPr>
            <ns0:tcW ns0:w="936" ns0:type="dxa"/>
            <ns0:shd ns0:val="clear" ns0:color="auto" ns0:fill="D9EAF7"/>
            <ns0:tcMar>
              <ns0:top ns0:w="70" ns0:type="dxa"/>
              <ns0:left ns0:w="75" ns0:type="dxa"/>
              <ns0:bottom ns0:w="70" ns0:type="dxa"/>
              <ns0:right ns0:w="75" ns0:type="dxa"/>
            </ns0:tcMar>
            <ns0:vAlign ns0:val="center"/>
          </ns0:tcPr>
          <ns0:p ns2:paraId="13A235C8">
            <ns0:pPr>
              <ns0:spacing ns0:before="0" ns0:after="0" ns0:line="240" ns0:lineRule="auto"/>
              <ns0:jc ns0:val="center"/>
              <ns0:rPr>
                <ns0:sz ns0:val="21"/>
                <ns0:szCs ns0:val="21"/>
              </ns0:rPr>
            </ns0:pPr>
            <ns0:r>
              <ns0:rPr>
                <ns0:rFonts ns0:ascii="Times New Roman" ns0:hAnsi="Times New Roman" ns0:eastAsia="宋体" ns0:cs="Times New Roman"/>
                <ns0:b/>
                <ns0:sz ns0:val="21"/>
                <ns0:szCs ns0:val="21"/>
              </ns0:rPr>
              <ns0:t>数量</ns0:t>
            </ns0:r>
          </ns0:p>
        </ns0:tc>
        <ns0:tc>
          <ns0:tcPr>
            <ns0:tcW ns0:w="1080" ns0:type="dxa"/>
            <ns0:shd ns0:val="clear" ns0:color="auto" ns0:fill="D9EAF7"/>
            <ns0:tcMar>
              <ns0:top ns0:w="70" ns0:type="dxa"/>
              <ns0:left ns0:w="75" ns0:type="dxa"/>
              <ns0:bottom ns0:w="70" ns0:type="dxa"/>
              <ns0:right ns0:w="75" ns0:type="dxa"/>
            </ns0:tcMar>
            <ns0:vAlign ns0:val="center"/>
          </ns0:tcPr>
          <ns0:p ns2:paraId="407EBA85">
            <ns0:pPr>
              <ns0:spacing ns0:before="0" ns0:after="0" ns0:line="240" ns0:lineRule="auto"/>
              <ns0:jc ns0:val="center"/>
              <ns0:rPr>
                <ns0:sz ns0:val="21"/>
                <ns0:szCs ns0:val="21"/>
              </ns0:rPr>
            </ns0:pPr>
            <ns0:r>
              <ns0:rPr>
                <ns0:rFonts ns0:ascii="Times New Roman" ns0:hAnsi="Times New Roman" ns0:eastAsia="宋体" ns0:cs="Times New Roman"/>
                <ns0:b/>
                <ns0:sz ns0:val="21"/>
                <ns0:szCs ns0:val="21"/>
              </ns0:rPr>
              <ns0:t>占比</ns0:t>
            </ns0:r>
          </ns0:p>
        </ns0:tc>
        <ns0:tc>
          <ns0:tcPr>
            <ns0:tcW ns0:w="1440" ns0:type="dxa"/>
            <ns0:shd ns0:val="clear" ns0:color="auto" ns0:fill="D9EAF7"/>
            <ns0:tcMar>
              <ns0:top ns0:w="70" ns0:type="dxa"/>
              <ns0:left ns0:w="75" ns0:type="dxa"/>
              <ns0:bottom ns0:w="70" ns0:type="dxa"/>
              <ns0:right ns0:w="75" ns0:type="dxa"/>
            </ns0:tcMar>
            <ns0:vAlign ns0:val="center"/>
          </ns0:tcPr>
          <ns0:p ns2:paraId="3C862EE1">
            <ns0:pPr>
              <ns0:spacing ns0:before="0" ns0:after="0" ns0:line="240" ns0:lineRule="auto"/>
              <ns0:jc ns0:val="center"/>
              <ns0:rPr>
                <ns0:sz ns0:val="21"/>
                <ns0:szCs ns0:val="21"/>
              </ns0:rPr>
            </ns0:pPr>
            <ns0:r>
              <ns0:rPr>
                <ns0:rFonts ns0:ascii="Times New Roman" ns0:hAnsi="Times New Roman" ns0:eastAsia="宋体" ns0:cs="Times New Roman"/>
                <ns0:b/>
                <ns0:sz ns0:val="21"/>
                <ns0:szCs ns0:val="21"/>
              </ns0:rPr>
              <ns0:t>平均风险分</ns0:t>
            </ns0:r>
          </ns0:p>
        </ns0:tc>
        <ns0:tc>
          <ns0:tcPr>
            <ns0:tcW ns0:w="1007" ns0:type="dxa"/>
            <ns0:shd ns0:val="clear" ns0:color="auto" ns0:fill="D9EAF7"/>
            <ns0:tcMar>
              <ns0:top ns0:w="70" ns0:type="dxa"/>
              <ns0:left ns0:w="75" ns0:type="dxa"/>
              <ns0:bottom ns0:w="70" ns0:type="dxa"/>
              <ns0:right ns0:w="75" ns0:type="dxa"/>
            </ns0:tcMar>
            <ns0:vAlign ns0:val="center"/>
          </ns0:tcPr>
          <ns0:p ns2:paraId="51AE8C4F">
            <ns0:pPr>
              <ns0:spacing ns0:before="0" ns0:after="0" ns0:line="240" ns0:lineRule="auto"/>
              <ns0:jc ns0:val="center"/>
              <ns0:rPr>
                <ns0:sz ns0:val="21"/>
                <ns0:szCs ns0:val="21"/>
              </ns0:rPr>
            </ns0:pPr>
            <ns0:r>
              <ns0:rPr>
                <ns0:rFonts ns0:ascii="Times New Roman" ns0:hAnsi="Times New Roman" ns0:eastAsia="宋体" ns0:cs="Times New Roman"/>
                <ns0:b/>
                <ns0:sz ns0:val="21"/>
                <ns0:szCs ns0:val="21"/>
              </ns0:rPr>
              <ns0:t>高风险</ns0:t>
            </ns0:r>
          </ns0:p>
        </ns0:tc>
        <ns0:tc>
          <ns0:tcPr>
            <ns0:tcW ns0:w="1007" ns0:type="dxa"/>
            <ns0:shd ns0:val="clear" ns0:color="auto" ns0:fill="D9EAF7"/>
            <ns0:tcMar>
              <ns0:top ns0:w="70" ns0:type="dxa"/>
              <ns0:left ns0:w="75" ns0:type="dxa"/>
              <ns0:bottom ns0:w="70" ns0:type="dxa"/>
              <ns0:right ns0:w="75" ns0:type="dxa"/>
            </ns0:tcMar>
            <ns0:vAlign ns0:val="center"/>
          </ns0:tcPr>
          <ns0:p ns2:paraId="4017E38C">
            <ns0:pPr>
              <ns0:spacing ns0:before="0" ns0:after="0" ns0:line="240" ns0:lineRule="auto"/>
              <ns0:jc ns0:val="center"/>
              <ns0:rPr>
                <ns0:sz ns0:val="21"/>
                <ns0:szCs ns0:val="21"/>
              </ns0:rPr>
            </ns0:pPr>
            <ns0:r>
              <ns0:rPr>
                <ns0:rFonts ns0:ascii="Times New Roman" ns0:hAnsi="Times New Roman" ns0:eastAsia="宋体" ns0:cs="Times New Roman"/>
                <ns0:b/>
                <ns0:sz ns0:val="21"/>
                <ns0:szCs ns0:val="21"/>
              </ns0:rPr>
              <ns0:t>中风险</ns0:t>
            </ns0:r>
          </ns0:p>
        </ns0:tc>
        <ns0:tc>
          <ns0:tcPr>
            <ns0:tcW ns0:w="1007" ns0:type="dxa"/>
            <ns0:shd ns0:val="clear" ns0:color="auto" ns0:fill="D9EAF7"/>
            <ns0:tcMar>
              <ns0:top ns0:w="70" ns0:type="dxa"/>
              <ns0:left ns0:w="75" ns0:type="dxa"/>
              <ns0:bottom ns0:w="70" ns0:type="dxa"/>
              <ns0:right ns0:w="75" ns0:type="dxa"/>
            </ns0:tcMar>
            <ns0:vAlign ns0:val="center"/>
          </ns0:tcPr>
          <ns0:p ns2:paraId="0F59FD6F">
            <ns0:pPr>
              <ns0:spacing ns0:before="0" ns0:after="0" ns0:line="240" ns0:lineRule="auto"/>
              <ns0:jc ns0:val="center"/>
              <ns0:rPr>
                <ns0:sz ns0:val="21"/>
                <ns0:szCs ns0:val="21"/>
              </ns0:rPr>
            </ns0:pPr>
            <ns0:r>
              <ns0:rPr>
                <ns0:rFonts ns0:ascii="Times New Roman" ns0:hAnsi="Times New Roman" ns0:eastAsia="宋体" ns0:cs="Times New Roman"/>
                <ns0:b/>
                <ns0:sz ns0:val="21"/>
                <ns0:szCs ns0:val="21"/>
              </ns0:rPr>
              <ns0:t>低风险</ns0:t>
            </ns0:r>
          </ns0:p>
        </ns0:tc>
      </ns0:tr>
      <ns0:tr ns2:paraId="778979C1">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1728" ns0:type="dxa"/>
            <ns0:shd ns0:val="clear" ns0:color="auto" ns0:fill="FFFFFF"/>
            <ns0:tcMar>
              <ns0:top ns0:w="70" ns0:type="dxa"/>
              <ns0:left ns0:w="75" ns0:type="dxa"/>
              <ns0:bottom ns0:w="70" ns0:type="dxa"/>
              <ns0:right ns0:w="75" ns0:type="dxa"/>
            </ns0:tcMar>
            <ns0:vAlign ns0:val="center"/>
          </ns0:tcPr>
          <ns0:p ns2:paraId="39BBADBF">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品牌</ns0:t>
            </ns0:r>
          </ns0:p>
        </ns0:tc>
        <ns0:tc>
          <ns0:tcPr>
            <ns0:tcW ns0:w="936" ns0:type="dxa"/>
            <ns0:shd ns0:val="clear" ns0:color="auto" ns0:fill="FFFFFF"/>
            <ns0:tcMar>
              <ns0:top ns0:w="70" ns0:type="dxa"/>
              <ns0:left ns0:w="75" ns0:type="dxa"/>
              <ns0:bottom ns0:w="70" ns0:type="dxa"/>
              <ns0:right ns0:w="75" ns0:type="dxa"/>
            </ns0:tcMar>
            <ns0:vAlign ns0:val="center"/>
          </ns0:tcPr>
          <ns0:p ns2:paraId="52BCABD2">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35</ns0:t>
            </ns0:r>
          </ns0:p>
        </ns0:tc>
        <ns0:tc>
          <ns0:tcPr>
            <ns0:tcW ns0:w="1080" ns0:type="dxa"/>
            <ns0:shd ns0:val="clear" ns0:color="auto" ns0:fill="FFFFFF"/>
            <ns0:tcMar>
              <ns0:top ns0:w="70" ns0:type="dxa"/>
              <ns0:left ns0:w="75" ns0:type="dxa"/>
              <ns0:bottom ns0:w="70" ns0:type="dxa"/>
              <ns0:right ns0:w="75" ns0:type="dxa"/>
            </ns0:tcMar>
            <ns0:vAlign ns0:val="center"/>
          </ns0:tcPr>
          <ns0:p ns2:paraId="6820B0DA">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62.50%</ns0:t>
            </ns0:r>
          </ns0:p>
        </ns0:tc>
        <ns0:tc>
          <ns0:tcPr>
            <ns0:tcW ns0:w="1440" ns0:type="dxa"/>
            <ns0:shd ns0:val="clear" ns0:color="auto" ns0:fill="FFFFFF"/>
            <ns0:tcMar>
              <ns0:top ns0:w="70" ns0:type="dxa"/>
              <ns0:left ns0:w="75" ns0:type="dxa"/>
              <ns0:bottom ns0:w="70" ns0:type="dxa"/>
              <ns0:right ns0:w="75" ns0:type="dxa"/>
            </ns0:tcMar>
            <ns0:vAlign ns0:val="center"/>
          </ns0:tcPr>
          <ns0:p ns2:paraId="08C488F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0.7186</ns0:t>
            </ns0:r>
          </ns0:p>
        </ns0:tc>
        <ns0:tc>
          <ns0:tcPr>
            <ns0:tcW ns0:w="1007" ns0:type="dxa"/>
            <ns0:shd ns0:val="clear" ns0:color="auto" ns0:fill="FFFFFF"/>
            <ns0:tcMar>
              <ns0:top ns0:w="70" ns0:type="dxa"/>
              <ns0:left ns0:w="75" ns0:type="dxa"/>
              <ns0:bottom ns0:w="70" ns0:type="dxa"/>
              <ns0:right ns0:w="75" ns0:type="dxa"/>
            </ns0:tcMar>
            <ns0:vAlign ns0:val="center"/>
          </ns0:tcPr>
          <ns0:p ns2:paraId="77BDA552">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18</ns0:t>
            </ns0:r>
          </ns0:p>
        </ns0:tc>
        <ns0:tc>
          <ns0:tcPr>
            <ns0:tcW ns0:w="1007" ns0:type="dxa"/>
            <ns0:shd ns0:val="clear" ns0:color="auto" ns0:fill="FFFFFF"/>
            <ns0:tcMar>
              <ns0:top ns0:w="70" ns0:type="dxa"/>
              <ns0:left ns0:w="75" ns0:type="dxa"/>
              <ns0:bottom ns0:w="70" ns0:type="dxa"/>
              <ns0:right ns0:w="75" ns0:type="dxa"/>
            </ns0:tcMar>
            <ns0:vAlign ns0:val="center"/>
          </ns0:tcPr>
          <ns0:p ns2:paraId="671AD16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11</ns0:t>
            </ns0:r>
          </ns0:p>
        </ns0:tc>
        <ns0:tc>
          <ns0:tcPr>
            <ns0:tcW ns0:w="1007" ns0:type="dxa"/>
            <ns0:shd ns0:val="clear" ns0:color="auto" ns0:fill="FFFFFF"/>
            <ns0:tcMar>
              <ns0:top ns0:w="70" ns0:type="dxa"/>
              <ns0:left ns0:w="75" ns0:type="dxa"/>
              <ns0:bottom ns0:w="70" ns0:type="dxa"/>
              <ns0:right ns0:w="75" ns0:type="dxa"/>
            </ns0:tcMar>
            <ns0:vAlign ns0:val="center"/>
          </ns0:tcPr>
          <ns0:p ns2:paraId="3D3E26F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6</ns0:t>
            </ns0:r>
          </ns0:p>
        </ns0:tc>
      </ns0:tr>
      <ns0:tr ns2:paraId="292EE2E7">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1728" ns0:type="dxa"/>
            <ns0:shd ns0:val="clear" ns0:color="auto" ns0:fill="F7F9FB"/>
            <ns0:tcMar>
              <ns0:top ns0:w="70" ns0:type="dxa"/>
              <ns0:left ns0:w="75" ns0:type="dxa"/>
              <ns0:bottom ns0:w="70" ns0:type="dxa"/>
              <ns0:right ns0:w="75" ns0:type="dxa"/>
            </ns0:tcMar>
            <ns0:vAlign ns0:val="center"/>
          </ns0:tcPr>
          <ns0:p ns2:paraId="5B0EADBD">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金融</ns0:t>
            </ns0:r>
          </ns0:p>
        </ns0:tc>
        <ns0:tc>
          <ns0:tcPr>
            <ns0:tcW ns0:w="936" ns0:type="dxa"/>
            <ns0:shd ns0:val="clear" ns0:color="auto" ns0:fill="F7F9FB"/>
            <ns0:tcMar>
              <ns0:top ns0:w="70" ns0:type="dxa"/>
              <ns0:left ns0:w="75" ns0:type="dxa"/>
              <ns0:bottom ns0:w="70" ns0:type="dxa"/>
              <ns0:right ns0:w="75" ns0:type="dxa"/>
            </ns0:tcMar>
            <ns0:vAlign ns0:val="center"/>
          </ns0:tcPr>
          <ns0:p ns2:paraId="53915D3F">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14</ns0:t>
            </ns0:r>
          </ns0:p>
        </ns0:tc>
        <ns0:tc>
          <ns0:tcPr>
            <ns0:tcW ns0:w="1080" ns0:type="dxa"/>
            <ns0:shd ns0:val="clear" ns0:color="auto" ns0:fill="F7F9FB"/>
            <ns0:tcMar>
              <ns0:top ns0:w="70" ns0:type="dxa"/>
              <ns0:left ns0:w="75" ns0:type="dxa"/>
              <ns0:bottom ns0:w="70" ns0:type="dxa"/>
              <ns0:right ns0:w="75" ns0:type="dxa"/>
            </ns0:tcMar>
            <ns0:vAlign ns0:val="center"/>
          </ns0:tcPr>
          <ns0:p ns2:paraId="330D3FC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25.00%</ns0:t>
            </ns0:r>
          </ns0:p>
        </ns0:tc>
        <ns0:tc>
          <ns0:tcPr>
            <ns0:tcW ns0:w="1440" ns0:type="dxa"/>
            <ns0:shd ns0:val="clear" ns0:color="auto" ns0:fill="F7F9FB"/>
            <ns0:tcMar>
              <ns0:top ns0:w="70" ns0:type="dxa"/>
              <ns0:left ns0:w="75" ns0:type="dxa"/>
              <ns0:bottom ns0:w="70" ns0:type="dxa"/>
              <ns0:right ns0:w="75" ns0:type="dxa"/>
            </ns0:tcMar>
            <ns0:vAlign ns0:val="center"/>
          </ns0:tcPr>
          <ns0:p ns2:paraId="2D0D339C">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0.7214</ns0:t>
            </ns0:r>
          </ns0:p>
        </ns0:tc>
        <ns0:tc>
          <ns0:tcPr>
            <ns0:tcW ns0:w="1007" ns0:type="dxa"/>
            <ns0:shd ns0:val="clear" ns0:color="auto" ns0:fill="F7F9FB"/>
            <ns0:tcMar>
              <ns0:top ns0:w="70" ns0:type="dxa"/>
              <ns0:left ns0:w="75" ns0:type="dxa"/>
              <ns0:bottom ns0:w="70" ns0:type="dxa"/>
              <ns0:right ns0:w="75" ns0:type="dxa"/>
            </ns0:tcMar>
            <ns0:vAlign ns0:val="center"/>
          </ns0:tcPr>
          <ns0:p ns2:paraId="29C380D9">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5</ns0:t>
            </ns0:r>
          </ns0:p>
        </ns0:tc>
        <ns0:tc>
          <ns0:tcPr>
            <ns0:tcW ns0:w="1007" ns0:type="dxa"/>
            <ns0:shd ns0:val="clear" ns0:color="auto" ns0:fill="F7F9FB"/>
            <ns0:tcMar>
              <ns0:top ns0:w="70" ns0:type="dxa"/>
              <ns0:left ns0:w="75" ns0:type="dxa"/>
              <ns0:bottom ns0:w="70" ns0:type="dxa"/>
              <ns0:right ns0:w="75" ns0:type="dxa"/>
            </ns0:tcMar>
            <ns0:vAlign ns0:val="center"/>
          </ns0:tcPr>
          <ns0:p ns2:paraId="1DB1872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9</ns0:t>
            </ns0:r>
          </ns0:p>
        </ns0:tc>
        <ns0:tc>
          <ns0:tcPr>
            <ns0:tcW ns0:w="1007" ns0:type="dxa"/>
            <ns0:shd ns0:val="clear" ns0:color="auto" ns0:fill="F7F9FB"/>
            <ns0:tcMar>
              <ns0:top ns0:w="70" ns0:type="dxa"/>
              <ns0:left ns0:w="75" ns0:type="dxa"/>
              <ns0:bottom ns0:w="70" ns0:type="dxa"/>
              <ns0:right ns0:w="75" ns0:type="dxa"/>
            </ns0:tcMar>
            <ns0:vAlign ns0:val="center"/>
          </ns0:tcPr>
          <ns0:p ns2:paraId="1126DF0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ns0:t>
            </ns0:r>
          </ns0:p>
        </ns0:tc>
      </ns0:tr>
      <ns0:tr ns2:paraId="6E12868C">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1728" ns0:type="dxa"/>
            <ns0:shd ns0:val="clear" ns0:color="auto" ns0:fill="FFFFFF"/>
            <ns0:tcMar>
              <ns0:top ns0:w="70" ns0:type="dxa"/>
              <ns0:left ns0:w="75" ns0:type="dxa"/>
              <ns0:bottom ns0:w="70" ns0:type="dxa"/>
              <ns0:right ns0:w="75" ns0:type="dxa"/>
            </ns0:tcMar>
            <ns0:vAlign ns0:val="center"/>
          </ns0:tcPr>
          <ns0:p ns2:paraId="2E4F0F6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云服务</ns0:t>
            </ns0:r>
          </ns0:p>
        </ns0:tc>
        <ns0:tc>
          <ns0:tcPr>
            <ns0:tcW ns0:w="936" ns0:type="dxa"/>
            <ns0:shd ns0:val="clear" ns0:color="auto" ns0:fill="FFFFFF"/>
            <ns0:tcMar>
              <ns0:top ns0:w="70" ns0:type="dxa"/>
              <ns0:left ns0:w="75" ns0:type="dxa"/>
              <ns0:bottom ns0:w="70" ns0:type="dxa"/>
              <ns0:right ns0:w="75" ns0:type="dxa"/>
            </ns0:tcMar>
            <ns0:vAlign ns0:val="center"/>
          </ns0:tcPr>
          <ns0:p ns2:paraId="44A68626">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7</ns0:t>
            </ns0:r>
          </ns0:p>
        </ns0:tc>
        <ns0:tc>
          <ns0:tcPr>
            <ns0:tcW ns0:w="1080" ns0:type="dxa"/>
            <ns0:shd ns0:val="clear" ns0:color="auto" ns0:fill="FFFFFF"/>
            <ns0:tcMar>
              <ns0:top ns0:w="70" ns0:type="dxa"/>
              <ns0:left ns0:w="75" ns0:type="dxa"/>
              <ns0:bottom ns0:w="70" ns0:type="dxa"/>
              <ns0:right ns0:w="75" ns0:type="dxa"/>
            </ns0:tcMar>
            <ns0:vAlign ns0:val="center"/>
          </ns0:tcPr>
          <ns0:p ns2:paraId="3D492558">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12.50%</ns0:t>
            </ns0:r>
          </ns0:p>
        </ns0:tc>
        <ns0:tc>
          <ns0:tcPr>
            <ns0:tcW ns0:w="1440" ns0:type="dxa"/>
            <ns0:shd ns0:val="clear" ns0:color="auto" ns0:fill="FFFFFF"/>
            <ns0:tcMar>
              <ns0:top ns0:w="70" ns0:type="dxa"/>
              <ns0:left ns0:w="75" ns0:type="dxa"/>
              <ns0:bottom ns0:w="70" ns0:type="dxa"/>
              <ns0:right ns0:w="75" ns0:type="dxa"/>
            </ns0:tcMar>
            <ns0:vAlign ns0:val="center"/>
          </ns0:tcPr>
          <ns0:p ns2:paraId="0A36A7CA">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0.6500</ns0:t>
            </ns0:r>
          </ns0:p>
        </ns0:tc>
        <ns0:tc>
          <ns0:tcPr>
            <ns0:tcW ns0:w="1007" ns0:type="dxa"/>
            <ns0:shd ns0:val="clear" ns0:color="auto" ns0:fill="FFFFFF"/>
            <ns0:tcMar>
              <ns0:top ns0:w="70" ns0:type="dxa"/>
              <ns0:left ns0:w="75" ns0:type="dxa"/>
              <ns0:bottom ns0:w="70" ns0:type="dxa"/>
              <ns0:right ns0:w="75" ns0:type="dxa"/>
            </ns0:tcMar>
            <ns0:vAlign ns0:val="center"/>
          </ns0:tcPr>
          <ns0:p ns2:paraId="7F94840C">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ns0:t>
            </ns0:r>
          </ns0:p>
        </ns0:tc>
        <ns0:tc>
          <ns0:tcPr>
            <ns0:tcW ns0:w="1007" ns0:type="dxa"/>
            <ns0:shd ns0:val="clear" ns0:color="auto" ns0:fill="FFFFFF"/>
            <ns0:tcMar>
              <ns0:top ns0:w="70" ns0:type="dxa"/>
              <ns0:left ns0:w="75" ns0:type="dxa"/>
              <ns0:bottom ns0:w="70" ns0:type="dxa"/>
              <ns0:right ns0:w="75" ns0:type="dxa"/>
            </ns0:tcMar>
            <ns0:vAlign ns0:val="center"/>
          </ns0:tcPr>
          <ns0:p ns2:paraId="695C479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7</ns0:t>
            </ns0:r>
          </ns0:p>
        </ns0:tc>
        <ns0:tc>
          <ns0:tcPr>
            <ns0:tcW ns0:w="1007" ns0:type="dxa"/>
            <ns0:shd ns0:val="clear" ns0:color="auto" ns0:fill="FFFFFF"/>
            <ns0:tcMar>
              <ns0:top ns0:w="70" ns0:type="dxa"/>
              <ns0:left ns0:w="75" ns0:type="dxa"/>
              <ns0:bottom ns0:w="70" ns0:type="dxa"/>
              <ns0:right ns0:w="75" ns0:type="dxa"/>
            </ns0:tcMar>
            <ns0:vAlign ns0:val="center"/>
          </ns0:tcPr>
          <ns0:p ns2:paraId="7EF9DBD3">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ns0:t>
            </ns0:r>
          </ns0:p>
        </ns0:tc>
      </ns0:tr>
    </ns0:tbl>
    <ns0:p ns2:paraId="6E4FD592">
      <ns0:pPr>
        <ns0:keepNext/>
        <ns0:spacing ns0:before="160" ns0:after="80" ns0:line="240" ns0:lineRule="auto"/>
      </ns0:pPr>
      <ns0:r>
        <ns0:rPr>
          <ns0:rFonts ns0:ascii="Times New Roman" ns0:hAnsi="Times New Roman" ns0:eastAsia="宋体" ns0:cs="Times New Roman"/>
          <ns0:b/>
          <ns0:color ns0:val="000000"/>
          <ns0:sz ns0:val="24"/>
        </ns0:rPr>
        <ns0:t>5.1 匹配目标分布（全量）</ns0:t>
      </ns0:r>
    </ns0:p>
    <ns0:tbl>
      <ns0:tblPr>
        <ns0:tblStyle ns0:val="32"/>
        <ns0:tblW ns0:w="0" ns0:type="auto"/>
        <ns0:jc ns0:val="center"/>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Layout ns0:type="fixed"/>
        <ns0:tblCellMar>
          <ns0:top ns0:w="0" ns0:type="dxa"/>
          <ns0:left ns0:w="108" ns0:type="dxa"/>
          <ns0:bottom ns0:w="0" ns0:type="dxa"/>
          <ns0:right ns0:w="108" ns0:type="dxa"/>
        </ns0:tblCellMar>
      </ns0:tblPr>
      <ns0:tblGrid>
        <ns0:gridCol ns0:w="1662"/>
        <ns0:gridCol ns0:w="1662"/>
        <ns0:gridCol ns0:w="1662"/>
        <ns0:gridCol ns0:w="1662"/>
        <ns0:gridCol ns0:w="1662"/>
        <ns0:gridCol ns0:w="1662"/>
      </ns0:tblGrid>
      <ns0:tr ns2:paraId="4AFE69CB">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tblHeader/>
          <ns0:jc ns0:val="center"/>
        </ns0:trPr>
        <ns0:tc>
          <ns0:tcPr>
            <ns0:tcW ns0:w="1800" ns0:type="dxa"/>
            <ns0:shd ns0:val="clear" ns0:color="auto" ns0:fill="D9EAF7"/>
            <ns0:tcMar>
              <ns0:top ns0:w="70" ns0:type="dxa"/>
              <ns0:left ns0:w="75" ns0:type="dxa"/>
              <ns0:bottom ns0:w="70" ns0:type="dxa"/>
              <ns0:right ns0:w="75" ns0:type="dxa"/>
            </ns0:tcMar>
            <ns0:vAlign ns0:val="center"/>
          </ns0:tcPr>
          <ns0:p ns2:paraId="28F8F975">
            <ns0:pPr>
              <ns0:spacing ns0:before="0" ns0:after="0" ns0:line="240" ns0:lineRule="auto"/>
              <ns0:jc ns0:val="center"/>
              <ns0:rPr>
                <ns0:sz ns0:val="21"/>
                <ns0:szCs ns0:val="21"/>
              </ns0:rPr>
            </ns0:pPr>
            <ns0:r>
              <ns0:rPr>
                <ns0:rFonts ns0:ascii="Times New Roman" ns0:hAnsi="Times New Roman" ns0:eastAsia="宋体" ns0:cs="Times New Roman"/>
                <ns0:b/>
                <ns0:sz ns0:val="21"/>
                <ns0:szCs ns0:val="21"/>
              </ns0:rPr>
              <ns0:t>匹配目标</ns0:t>
            </ns0:r>
          </ns0:p>
        </ns0:tc>
        <ns0:tc>
          <ns0:tcPr>
            <ns0:tcW ns0:w="1944" ns0:type="dxa"/>
            <ns0:shd ns0:val="clear" ns0:color="auto" ns0:fill="D9EAF7"/>
            <ns0:tcMar>
              <ns0:top ns0:w="70" ns0:type="dxa"/>
              <ns0:left ns0:w="75" ns0:type="dxa"/>
              <ns0:bottom ns0:w="70" ns0:type="dxa"/>
              <ns0:right ns0:w="75" ns0:type="dxa"/>
            </ns0:tcMar>
            <ns0:vAlign ns0:val="center"/>
          </ns0:tcPr>
          <ns0:p ns2:paraId="36EE2C7A">
            <ns0:pPr>
              <ns0:spacing ns0:before="0" ns0:after="0" ns0:line="240" ns0:lineRule="auto"/>
              <ns0:jc ns0:val="center"/>
              <ns0:rPr>
                <ns0:sz ns0:val="21"/>
                <ns0:szCs ns0:val="21"/>
              </ns0:rPr>
            </ns0:pPr>
            <ns0:r>
              <ns0:rPr>
                <ns0:rFonts ns0:ascii="Times New Roman" ns0:hAnsi="Times New Roman" ns0:eastAsia="宋体" ns0:cs="Times New Roman"/>
                <ns0:b/>
                <ns0:sz ns0:val="21"/>
                <ns0:szCs ns0:val="21"/>
              </ns0:rPr>
              <ns0:t>官方域名</ns0:t>
            </ns0:r>
          </ns0:p>
        </ns0:tc>
        <ns0:tc>
          <ns0:tcPr>
            <ns0:tcW ns0:w="1080" ns0:type="dxa"/>
            <ns0:shd ns0:val="clear" ns0:color="auto" ns0:fill="D9EAF7"/>
            <ns0:tcMar>
              <ns0:top ns0:w="70" ns0:type="dxa"/>
              <ns0:left ns0:w="75" ns0:type="dxa"/>
              <ns0:bottom ns0:w="70" ns0:type="dxa"/>
              <ns0:right ns0:w="75" ns0:type="dxa"/>
            </ns0:tcMar>
            <ns0:vAlign ns0:val="center"/>
          </ns0:tcPr>
          <ns0:p ns2:paraId="6B36B35E">
            <ns0:pPr>
              <ns0:spacing ns0:before="0" ns0:after="0" ns0:line="240" ns0:lineRule="auto"/>
              <ns0:jc ns0:val="center"/>
              <ns0:rPr>
                <ns0:sz ns0:val="21"/>
                <ns0:szCs ns0:val="21"/>
              </ns0:rPr>
            </ns0:pPr>
            <ns0:r>
              <ns0:rPr>
                <ns0:rFonts ns0:ascii="Times New Roman" ns0:hAnsi="Times New Roman" ns0:eastAsia="宋体" ns0:cs="Times New Roman"/>
                <ns0:b/>
                <ns0:sz ns0:val="21"/>
                <ns0:szCs ns0:val="21"/>
              </ns0:rPr>
              <ns0:t>目标类型</ns0:t>
            </ns0:r>
          </ns0:p>
        </ns0:tc>
        <ns0:tc>
          <ns0:tcPr>
            <ns0:tcW ns0:w="936" ns0:type="dxa"/>
            <ns0:shd ns0:val="clear" ns0:color="auto" ns0:fill="D9EAF7"/>
            <ns0:tcMar>
              <ns0:top ns0:w="70" ns0:type="dxa"/>
              <ns0:left ns0:w="75" ns0:type="dxa"/>
              <ns0:bottom ns0:w="70" ns0:type="dxa"/>
              <ns0:right ns0:w="75" ns0:type="dxa"/>
            </ns0:tcMar>
            <ns0:vAlign ns0:val="center"/>
          </ns0:tcPr>
          <ns0:p ns2:paraId="57A06FBC">
            <ns0:pPr>
              <ns0:spacing ns0:before="0" ns0:after="0" ns0:line="240" ns0:lineRule="auto"/>
              <ns0:jc ns0:val="center"/>
              <ns0:rPr>
                <ns0:sz ns0:val="21"/>
                <ns0:szCs ns0:val="21"/>
              </ns0:rPr>
            </ns0:pPr>
            <ns0:r>
              <ns0:rPr>
                <ns0:rFonts ns0:ascii="Times New Roman" ns0:hAnsi="Times New Roman" ns0:eastAsia="宋体" ns0:cs="Times New Roman"/>
                <ns0:b/>
                <ns0:sz ns0:val="21"/>
                <ns0:szCs ns0:val="21"/>
              </ns0:rPr>
              <ns0:t>候选数</ns0:t>
            </ns0:r>
          </ns0:p>
        </ns0:tc>
        <ns0:tc>
          <ns0:tcPr>
            <ns0:tcW ns0:w="1007" ns0:type="dxa"/>
            <ns0:shd ns0:val="clear" ns0:color="auto" ns0:fill="D9EAF7"/>
            <ns0:tcMar>
              <ns0:top ns0:w="70" ns0:type="dxa"/>
              <ns0:left ns0:w="75" ns0:type="dxa"/>
              <ns0:bottom ns0:w="70" ns0:type="dxa"/>
              <ns0:right ns0:w="75" ns0:type="dxa"/>
            </ns0:tcMar>
            <ns0:vAlign ns0:val="center"/>
          </ns0:tcPr>
          <ns0:p ns2:paraId="50EA6C71">
            <ns0:pPr>
              <ns0:spacing ns0:before="0" ns0:after="0" ns0:line="240" ns0:lineRule="auto"/>
              <ns0:jc ns0:val="center"/>
              <ns0:rPr>
                <ns0:sz ns0:val="21"/>
                <ns0:szCs ns0:val="21"/>
              </ns0:rPr>
            </ns0:pPr>
            <ns0:r>
              <ns0:rPr>
                <ns0:rFonts ns0:ascii="Times New Roman" ns0:hAnsi="Times New Roman" ns0:eastAsia="宋体" ns0:cs="Times New Roman"/>
                <ns0:b/>
                <ns0:sz ns0:val="21"/>
                <ns0:szCs ns0:val="21"/>
              </ns0:rPr>
              <ns0:t>平均分</ns0:t>
            </ns0:r>
          </ns0:p>
        </ns0:tc>
        <ns0:tc>
          <ns0:tcPr>
            <ns0:tcW ns0:w="1440" ns0:type="dxa"/>
            <ns0:shd ns0:val="clear" ns0:color="auto" ns0:fill="D9EAF7"/>
            <ns0:tcMar>
              <ns0:top ns0:w="70" ns0:type="dxa"/>
              <ns0:left ns0:w="75" ns0:type="dxa"/>
              <ns0:bottom ns0:w="70" ns0:type="dxa"/>
              <ns0:right ns0:w="75" ns0:type="dxa"/>
            </ns0:tcMar>
            <ns0:vAlign ns0:val="center"/>
          </ns0:tcPr>
          <ns0:p ns2:paraId="45F67A00">
            <ns0:pPr>
              <ns0:spacing ns0:before="0" ns0:after="0" ns0:line="240" ns0:lineRule="auto"/>
              <ns0:jc ns0:val="center"/>
              <ns0:rPr>
                <ns0:sz ns0:val="21"/>
                <ns0:szCs ns0:val="21"/>
              </ns0:rPr>
            </ns0:pPr>
            <ns0:r>
              <ns0:rPr>
                <ns0:rFonts ns0:ascii="Times New Roman" ns0:hAnsi="Times New Roman" ns0:eastAsia="宋体" ns0:cs="Times New Roman"/>
                <ns0:b/>
                <ns0:sz ns0:val="21"/>
                <ns0:szCs ns0:val="21"/>
              </ns0:rPr>
              <ns0:t>高/中/低</ns0:t>
            </ns0:r>
          </ns0:p>
        </ns0:tc>
      </ns0:tr>
      <ns0:tr ns2:paraId="0E9BD9A8">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1800" ns0:type="dxa"/>
            <ns0:shd ns0:val="clear" ns0:color="auto" ns0:fill="FFFFFF"/>
            <ns0:tcMar>
              <ns0:top ns0:w="70" ns0:type="dxa"/>
              <ns0:left ns0:w="75" ns0:type="dxa"/>
              <ns0:bottom ns0:w="70" ns0:type="dxa"/>
              <ns0:right ns0:w="75" ns0:type="dxa"/>
            </ns0:tcMar>
            <ns0:vAlign ns0:val="center"/>
          </ns0:tcPr>
          <ns0:p ns2:paraId="2FED5F4D">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1944" ns0:type="dxa"/>
            <ns0:shd ns0:val="clear" ns0:color="auto" ns0:fill="FFFFFF"/>
            <ns0:tcMar>
              <ns0:top ns0:w="70" ns0:type="dxa"/>
              <ns0:left ns0:w="75" ns0:type="dxa"/>
              <ns0:bottom ns0:w="70" ns0:type="dxa"/>
              <ns0:right ns0:w="75" ns0:type="dxa"/>
            </ns0:tcMar>
            <ns0:vAlign ns0:val="center"/>
          </ns0:tcPr>
          <ns0:p ns2:paraId="44288C02">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1080" ns0:type="dxa"/>
            <ns0:shd ns0:val="clear" ns0:color="auto" ns0:fill="FFFFFF"/>
            <ns0:tcMar>
              <ns0:top ns0:w="70" ns0:type="dxa"/>
              <ns0:left ns0:w="75" ns0:type="dxa"/>
              <ns0:bottom ns0:w="70" ns0:type="dxa"/>
              <ns0:right ns0:w="75" ns0:type="dxa"/>
            </ns0:tcMar>
            <ns0:vAlign ns0:val="center"/>
          </ns0:tcPr>
          <ns0:p ns2:paraId="68E43F89">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品牌</ns0:t>
            </ns0:r>
          </ns0:p>
        </ns0:tc>
        <ns0:tc>
          <ns0:tcPr>
            <ns0:tcW ns0:w="936" ns0:type="dxa"/>
            <ns0:shd ns0:val="clear" ns0:color="auto" ns0:fill="FFFFFF"/>
            <ns0:tcMar>
              <ns0:top ns0:w="70" ns0:type="dxa"/>
              <ns0:left ns0:w="75" ns0:type="dxa"/>
              <ns0:bottom ns0:w="70" ns0:type="dxa"/>
              <ns0:right ns0:w="75" ns0:type="dxa"/>
            </ns0:tcMar>
            <ns0:vAlign ns0:val="center"/>
          </ns0:tcPr>
          <ns0:p ns2:paraId="7CC60C6B">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35</ns0:t>
            </ns0:r>
          </ns0:p>
        </ns0:tc>
        <ns0:tc>
          <ns0:tcPr>
            <ns0:tcW ns0:w="1007" ns0:type="dxa"/>
            <ns0:shd ns0:val="clear" ns0:color="auto" ns0:fill="FFFFFF"/>
            <ns0:tcMar>
              <ns0:top ns0:w="70" ns0:type="dxa"/>
              <ns0:left ns0:w="75" ns0:type="dxa"/>
              <ns0:bottom ns0:w="70" ns0:type="dxa"/>
              <ns0:right ns0:w="75" ns0:type="dxa"/>
            </ns0:tcMar>
            <ns0:vAlign ns0:val="center"/>
          </ns0:tcPr>
          <ns0:p ns2:paraId="2E78BC11">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0.719</ns0:t>
            </ns0:r>
          </ns0:p>
        </ns0:tc>
        <ns0:tc>
          <ns0:tcPr>
            <ns0:tcW ns0:w="1440" ns0:type="dxa"/>
            <ns0:shd ns0:val="clear" ns0:color="auto" ns0:fill="FFFFFF"/>
            <ns0:tcMar>
              <ns0:top ns0:w="70" ns0:type="dxa"/>
              <ns0:left ns0:w="75" ns0:type="dxa"/>
              <ns0:bottom ns0:w="70" ns0:type="dxa"/>
              <ns0:right ns0:w="75" ns0:type="dxa"/>
            </ns0:tcMar>
            <ns0:vAlign ns0:val="center"/>
          </ns0:tcPr>
          <ns0:p ns2:paraId="6FE42713">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18/11/6</ns0:t>
            </ns0:r>
          </ns0:p>
        </ns0:tc>
      </ns0:tr>
      <ns0:tr ns2:paraId="5734B0CF">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1800" ns0:type="dxa"/>
            <ns0:shd ns0:val="clear" ns0:color="auto" ns0:fill="F7F9FB"/>
            <ns0:tcMar>
              <ns0:top ns0:w="70" ns0:type="dxa"/>
              <ns0:left ns0:w="75" ns0:type="dxa"/>
              <ns0:bottom ns0:w="70" ns0:type="dxa"/>
              <ns0:right ns0:w="75" ns0:type="dxa"/>
            </ns0:tcMar>
            <ns0:vAlign ns0:val="center"/>
          </ns0:tcPr>
          <ns0:p ns2:paraId="34FEA98C">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1944" ns0:type="dxa"/>
            <ns0:shd ns0:val="clear" ns0:color="auto" ns0:fill="F7F9FB"/>
            <ns0:tcMar>
              <ns0:top ns0:w="70" ns0:type="dxa"/>
              <ns0:left ns0:w="75" ns0:type="dxa"/>
              <ns0:bottom ns0:w="70" ns0:type="dxa"/>
              <ns0:right ns0:w="75" ns0:type="dxa"/>
            </ns0:tcMar>
            <ns0:vAlign ns0:val="center"/>
          </ns0:tcPr>
          <ns0:p ns2:paraId="355FD6E4">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1080" ns0:type="dxa"/>
            <ns0:shd ns0:val="clear" ns0:color="auto" ns0:fill="F7F9FB"/>
            <ns0:tcMar>
              <ns0:top ns0:w="70" ns0:type="dxa"/>
              <ns0:left ns0:w="75" ns0:type="dxa"/>
              <ns0:bottom ns0:w="70" ns0:type="dxa"/>
              <ns0:right ns0:w="75" ns0:type="dxa"/>
            </ns0:tcMar>
            <ns0:vAlign ns0:val="center"/>
          </ns0:tcPr>
          <ns0:p ns2:paraId="5078292A">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金融</ns0:t>
            </ns0:r>
          </ns0:p>
        </ns0:tc>
        <ns0:tc>
          <ns0:tcPr>
            <ns0:tcW ns0:w="936" ns0:type="dxa"/>
            <ns0:shd ns0:val="clear" ns0:color="auto" ns0:fill="F7F9FB"/>
            <ns0:tcMar>
              <ns0:top ns0:w="70" ns0:type="dxa"/>
              <ns0:left ns0:w="75" ns0:type="dxa"/>
              <ns0:bottom ns0:w="70" ns0:type="dxa"/>
              <ns0:right ns0:w="75" ns0:type="dxa"/>
            </ns0:tcMar>
            <ns0:vAlign ns0:val="center"/>
          </ns0:tcPr>
          <ns0:p ns2:paraId="6883D080">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14</ns0:t>
            </ns0:r>
          </ns0:p>
        </ns0:tc>
        <ns0:tc>
          <ns0:tcPr>
            <ns0:tcW ns0:w="1007" ns0:type="dxa"/>
            <ns0:shd ns0:val="clear" ns0:color="auto" ns0:fill="F7F9FB"/>
            <ns0:tcMar>
              <ns0:top ns0:w="70" ns0:type="dxa"/>
              <ns0:left ns0:w="75" ns0:type="dxa"/>
              <ns0:bottom ns0:w="70" ns0:type="dxa"/>
              <ns0:right ns0:w="75" ns0:type="dxa"/>
            </ns0:tcMar>
            <ns0:vAlign ns0:val="center"/>
          </ns0:tcPr>
          <ns0:p ns2:paraId="03E4C489">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0.721</ns0:t>
            </ns0:r>
          </ns0:p>
        </ns0:tc>
        <ns0:tc>
          <ns0:tcPr>
            <ns0:tcW ns0:w="1440" ns0:type="dxa"/>
            <ns0:shd ns0:val="clear" ns0:color="auto" ns0:fill="F7F9FB"/>
            <ns0:tcMar>
              <ns0:top ns0:w="70" ns0:type="dxa"/>
              <ns0:left ns0:w="75" ns0:type="dxa"/>
              <ns0:bottom ns0:w="70" ns0:type="dxa"/>
              <ns0:right ns0:w="75" ns0:type="dxa"/>
            </ns0:tcMar>
            <ns0:vAlign ns0:val="center"/>
          </ns0:tcPr>
          <ns0:p ns2:paraId="6D879FDF">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5/9/0</ns0:t>
            </ns0:r>
          </ns0:p>
        </ns0:tc>
      </ns0:tr>
      <ns0:tr ns2:paraId="7CAFD056">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1800" ns0:type="dxa"/>
            <ns0:shd ns0:val="clear" ns0:color="auto" ns0:fill="FFFFFF"/>
            <ns0:tcMar>
              <ns0:top ns0:w="70" ns0:type="dxa"/>
              <ns0:left ns0:w="75" ns0:type="dxa"/>
              <ns0:bottom ns0:w="70" ns0:type="dxa"/>
              <ns0:right ns0:w="75" ns0:type="dxa"/>
            </ns0:tcMar>
            <ns0:vAlign ns0:val="center"/>
          </ns0:tcPr>
          <ns0:p ns2:paraId="5660ED11">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1944" ns0:type="dxa"/>
            <ns0:shd ns0:val="clear" ns0:color="auto" ns0:fill="FFFFFF"/>
            <ns0:tcMar>
              <ns0:top ns0:w="70" ns0:type="dxa"/>
              <ns0:left ns0:w="75" ns0:type="dxa"/>
              <ns0:bottom ns0:w="70" ns0:type="dxa"/>
              <ns0:right ns0:w="75" ns0:type="dxa"/>
            </ns0:tcMar>
            <ns0:vAlign ns0:val="center"/>
          </ns0:tcPr>
          <ns0:p ns2:paraId="0EF99E88">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1080" ns0:type="dxa"/>
            <ns0:shd ns0:val="clear" ns0:color="auto" ns0:fill="FFFFFF"/>
            <ns0:tcMar>
              <ns0:top ns0:w="70" ns0:type="dxa"/>
              <ns0:left ns0:w="75" ns0:type="dxa"/>
              <ns0:bottom ns0:w="70" ns0:type="dxa"/>
              <ns0:right ns0:w="75" ns0:type="dxa"/>
            </ns0:tcMar>
            <ns0:vAlign ns0:val="center"/>
          </ns0:tcPr>
          <ns0:p ns2:paraId="523031AC">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云服务</ns0:t>
            </ns0:r>
          </ns0:p>
        </ns0:tc>
        <ns0:tc>
          <ns0:tcPr>
            <ns0:tcW ns0:w="936" ns0:type="dxa"/>
            <ns0:shd ns0:val="clear" ns0:color="auto" ns0:fill="FFFFFF"/>
            <ns0:tcMar>
              <ns0:top ns0:w="70" ns0:type="dxa"/>
              <ns0:left ns0:w="75" ns0:type="dxa"/>
              <ns0:bottom ns0:w="70" ns0:type="dxa"/>
              <ns0:right ns0:w="75" ns0:type="dxa"/>
            </ns0:tcMar>
            <ns0:vAlign ns0:val="center"/>
          </ns0:tcPr>
          <ns0:p ns2:paraId="6001C8E8">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7</ns0:t>
            </ns0:r>
          </ns0:p>
        </ns0:tc>
        <ns0:tc>
          <ns0:tcPr>
            <ns0:tcW ns0:w="1007" ns0:type="dxa"/>
            <ns0:shd ns0:val="clear" ns0:color="auto" ns0:fill="FFFFFF"/>
            <ns0:tcMar>
              <ns0:top ns0:w="70" ns0:type="dxa"/>
              <ns0:left ns0:w="75" ns0:type="dxa"/>
              <ns0:bottom ns0:w="70" ns0:type="dxa"/>
              <ns0:right ns0:w="75" ns0:type="dxa"/>
            </ns0:tcMar>
            <ns0:vAlign ns0:val="center"/>
          </ns0:tcPr>
          <ns0:p ns2:paraId="771FA6AD">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0.650</ns0:t>
            </ns0:r>
          </ns0:p>
        </ns0:tc>
        <ns0:tc>
          <ns0:tcPr>
            <ns0:tcW ns0:w="1440" ns0:type="dxa"/>
            <ns0:shd ns0:val="clear" ns0:color="auto" ns0:fill="FFFFFF"/>
            <ns0:tcMar>
              <ns0:top ns0:w="70" ns0:type="dxa"/>
              <ns0:left ns0:w="75" ns0:type="dxa"/>
              <ns0:bottom ns0:w="70" ns0:type="dxa"/>
              <ns0:right ns0:w="75" ns0:type="dxa"/>
            </ns0:tcMar>
            <ns0:vAlign ns0:val="center"/>
          </ns0:tcPr>
          <ns0:p ns2:paraId="11B7DD2A">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0/7/0</ns0:t>
            </ns0:r>
          </ns0:p>
        </ns0:tc>
      </ns0:tr>
    </ns0:tbl>
    <ns0:p ns2:paraId="03CBE248">
      <ns0:pPr>
        <ns0:keepNext/>
        <ns0:spacing ns0:before="160" ns0:after="80" ns0:line="240" ns0:lineRule="auto"/>
      </ns0:pPr>
      <ns0:r>
        <ns0:rPr>
          <ns0:rFonts ns0:ascii="Times New Roman" ns0:hAnsi="Times New Roman" ns0:eastAsia="宋体" ns0:cs="Times New Roman"/>
          <ns0:b/>
          <ns0:color ns0:val="000000"/>
          <ns0:sz ns0:val="24"/>
        </ns0:rPr>
        <ns0:t>5.2 高价值目标观察</ns0:t>
      </ns0:r>
    </ns0:p>
    <ns0:p ns2:paraId="1C3A835F">
      <ns0:pPr>
        <ns0:spacing ns0:before="0" ns0:after="80" ns0:line="324" ns0:lineRule="auto"/>
        <ns0:ind ns0:firstLine="420"/>
        <ns0:jc ns0:val="both"/>
      </ns0:pPr>
      <ns0:r>
        <ns0:rPr>
          <ns0:rFonts ns0:ascii="Times New Roman" ns0:hAnsi="Times New Roman" ns0:eastAsia="宋体" ns0:cs="Times New Roman"/>
          <ns0:b ns0:val="0"/>
          <ns0:sz ns0:val="24"/>
        </ns0:rPr>
        <ns0:t>本次正式去重候选中，政府类目标 17 条、教育类目标 6 条、金融类目标 34 条、云服务类目标 17 条。政府和教育类正式候选以中风险、后缀替换或前后缀结构为主；由于部分目标词可能存在通用性或地域性歧义，建议优先进行目标归属核验和业务场景核验。</ns0:t>
      </ns0:r>
    </ns0:p>
    <ns0:p ns2:paraId="0AC1AD51"/>
    <ns0:p ns2:paraId="5C683D5F">
      <ns0:pPr>
        <ns0:keepNext/>
        <ns0:pageBreakBefore/>
        <ns0:spacing ns0:before="240" ns0:after="120" ns0:line="240" ns0:lineRule="auto"/>
      </ns0:pPr>
      <ns0:r>
        <ns0:rPr>
          <ns0:rFonts ns0:ascii="Times New Roman" ns0:hAnsi="Times New Roman" ns0:eastAsia="宋体" ns0:cs="Times New Roman"/>
          <ns0:b/>
          <ns0:color ns0:val="000000"/>
          <ns0:sz ns0:val="32"/>
        </ns0:rPr>
        <ns0:t>六、各类疑似仿冒域名分析</ns0:t>
      </ns0:r>
    </ns0:p>
    <ns0:p ns2:paraId="47085DD6">
      <ns0:pPr>
        <ns0:keepNext/>
        <ns0:spacing ns0:before="160" ns0:after="80" ns0:line="240" ns0:lineRule="auto"/>
      </ns0:pPr>
      <ns0:r>
        <ns0:rPr>
          <ns0:rFonts ns0:ascii="Times New Roman" ns0:hAnsi="Times New Roman" ns0:eastAsia="宋体" ns0:cs="Times New Roman"/>
          <ns0:b/>
          <ns0:color ns0:val="000000"/>
          <ns0:sz ns0:val="24"/>
        </ns0:rPr>
        <ns0:t>6.1 前后缀与业务入口仿冒</ns0:t>
      </ns0:r>
    </ns0:p>
    <ns0:p ns2:paraId="471E5A56">
      <ns0:pPr>
        <ns0:spacing ns0:before="0" ns0:after="80" ns0:line="324" ns0:lineRule="auto"/>
        <ns0:ind ns0:firstLine="420"/>
        <ns0:jc ns0:val="both"/>
      </ns0:pPr>
      <ns0:r>
        <ns0:rPr>
          <ns0:rFonts ns0:ascii="Times New Roman" ns0:hAnsi="Times New Roman" ns0:eastAsia="宋体" ns0:cs="Times New Roman"/>
          <ns0:b ns0:val="0"/>
          <ns0:sz ns0:val="24"/>
        </ns0:rPr>
        <ns0:t>前后缀仿冒 67 条、业务入口仿冒 31 条，是本期最主要的高风险形态。其中，高风险前后缀仿冒 35 条，高风险业务入口仿冒 16 条。该类候选通常在目标词前后加入安全、登录、验证、账户或支付等诱导词，或通过连字符、可疑后缀等结构增加误导性。</ns0:t>
      </ns0:r>
    </ns0:p>
    <ns0:p ns2:paraId="1517675B">
      <ns0:pPr>
        <ns0:keepNext/>
        <ns0:spacing ns0:before="160" ns0:after="80" ns0:line="240" ns0:lineRule="auto"/>
      </ns0:pPr>
      <ns0:r>
        <ns0:rPr>
          <ns0:rFonts ns0:ascii="Times New Roman" ns0:hAnsi="Times New Roman" ns0:eastAsia="宋体" ns0:cs="Times New Roman"/>
          <ns0:b/>
          <ns0:color ns0:val="000000"/>
          <ns0:sz ns0:val="24"/>
        </ns0:rPr>
        <ns0:t>6.2 拼写错误与视觉混淆</ns0:t>
      </ns0:r>
    </ns0:p>
    <ns0:p ns2:paraId="5012DF61">
      <ns0:pPr>
        <ns0:spacing ns0:before="0" ns0:after="80" ns0:line="324" ns0:lineRule="auto"/>
        <ns0:ind ns0:firstLine="420"/>
        <ns0:jc ns0:val="both"/>
      </ns0:pPr>
      <ns0:r>
        <ns0:rPr>
          <ns0:rFonts ns0:ascii="Times New Roman" ns0:hAnsi="Times New Roman" ns0:eastAsia="宋体" ns0:cs="Times New Roman"/>
          <ns0:b ns0:val="0"/>
          <ns0:sz ns0:val="24"/>
        </ns0:rPr>
        <ns0:t>拼写错误类候选 35 条，视觉混淆类候选 1 条。拼写错误类主要依赖候选主体与目标主体之间的编辑距离、相邻字符交换、插入/删除或近似字符模式；视觉混淆类主要关注数字与字母、相似字符等替换关系。该类结果在实际复核时需特别注意通用词与短词造成的相似性误报。</ns0:t>
      </ns0:r>
    </ns0:p>
    <ns0:p ns2:paraId="1207E983">
      <ns0:pPr>
        <ns0:keepNext/>
        <ns0:spacing ns0:before="160" ns0:after="80" ns0:line="240" ns0:lineRule="auto"/>
      </ns0:pPr>
      <ns0:r>
        <ns0:rPr>
          <ns0:rFonts ns0:ascii="Times New Roman" ns0:hAnsi="Times New Roman" ns0:eastAsia="宋体" ns0:cs="Times New Roman"/>
          <ns0:b/>
          <ns0:color ns0:val="000000"/>
          <ns0:sz ns0:val="24"/>
        </ns0:rPr>
        <ns0:t>6.3 后缀替换与结构欺骗</ns0:t>
      </ns0:r>
    </ns0:p>
    <ns0:p ns2:paraId="7CDAA875">
      <ns0:pPr>
        <ns0:spacing ns0:before="0" ns0:after="80" ns0:line="324" ns0:lineRule="auto"/>
        <ns0:ind ns0:firstLine="420"/>
        <ns0:jc ns0:val="both"/>
      </ns0:pPr>
      <ns0:r>
        <ns0:rPr>
          <ns0:rFonts ns0:ascii="Times New Roman" ns0:hAnsi="Times New Roman" ns0:eastAsia="宋体" ns0:cs="Times New Roman"/>
          <ns0:b ns0:val="0"/>
          <ns0:sz ns0:val="24"/>
        </ns0:rPr>
        <ns0:t>后缀替换类候选 32 条。其典型特征是候选主体与官方域名主体相同或高度相近，但使用不同后缀或可疑后缀。后缀替换本身不能单独证明仿冒意图，应结合目标词强度、风险词、结构异常和后续人工核验综合判断。</ns0:t>
      </ns0:r>
    </ns0:p>
    <ns0:p ns2:paraId="5E1FF129">
      <ns0:pPr>
        <ns0:keepNext/>
        <ns0:spacing ns0:before="160" ns0:after="80" ns0:line="240" ns0:lineRule="auto"/>
      </ns0:pPr>
      <ns0:r>
        <ns0:rPr>
          <ns0:rFonts ns0:ascii="Times New Roman" ns0:hAnsi="Times New Roman" ns0:eastAsia="宋体" ns0:cs="Times New Roman"/>
          <ns0:b/>
          <ns0:color ns0:val="000000"/>
          <ns0:sz ns0:val="24"/>
        </ns0:rPr>
        <ns0:t>6.4 高风险类别集中性</ns0:t>
      </ns0:r>
    </ns0:p>
    <ns0:p ns2:paraId="1ACB05CB">
      <ns0:pPr>
        <ns0:spacing ns0:before="0" ns0:after="80" ns0:line="324" ns0:lineRule="auto"/>
        <ns0:ind ns0:firstLine="420"/>
        <ns0:jc ns0:val="both"/>
      </ns0:pPr>
      <ns0:r>
        <ns0:rPr>
          <ns0:rFonts ns0:ascii="Times New Roman" ns0:hAnsi="Times New Roman" ns0:eastAsia="宋体" ns0:cs="Times New Roman"/>
          <ns0:b ns0:val="0"/>
          <ns0:sz ns0:val="24"/>
        </ns0:rPr>
        <ns0:t>高风险候选共 56 条，按主类型主要集中为：前后缀仿冒 35 条、业务入口仿冒 16 条、拼写错误 3 条、后缀替换 1 条、品牌/机构词拼接 1 条。其中，前后缀仿冒和业务入口仿冒合计 51 条，占高风险候选的 91.07%。</ns0:t>
      </ns0:r>
    </ns0:p>
    <ns0:p ns2:paraId="171A529A">
      <ns0:pPr>
        <ns0:spacing ns0:before="0" ns0:after="120" ns0:line="324" ns0:lineRule="auto"/>
        <ns0:ind ns0:left="142" ns0:right="142" ns0:firstLine="420"/>
        <ns0:jc ns0:val="both"/>
      </ns0:pPr>
      <ns0:r>
        <ns0:rPr>
          <ns0:rFonts ns0:ascii="Times New Roman" ns0:hAnsi="Times New Roman" ns0:eastAsia="宋体" ns0:cs="Times New Roman"/>
          <ns0:b ns0:val="0"/>
          <ns0:color ns0:val="000000"/>
          <ns0:sz ns0:val="24"/>
        </ns0:rPr>
        <ns0:t>本节所列类型为模型判定的主仿冒类型。候选域名可同时命中多个仿冒类别，完整类别信息见结果明细中的“全部命中仿冒类型”。</ns0:t>
      </ns0:r>
    </ns0:p>
    <ns0:p ns2:paraId="37EBC060"/>
    <ns0:p ns2:paraId="0F5B3BAE">
      <ns0:pPr>
        <ns0:keepNext/>
        <ns0:pageBreakBefore/>
        <ns0:spacing ns0:before="240" ns0:after="120" ns0:line="240" ns0:lineRule="auto"/>
      </ns0:pPr>
      <ns0:r>
        <ns0:rPr>
          <ns0:rFonts ns0:ascii="Times New Roman" ns0:hAnsi="Times New Roman" ns0:eastAsia="宋体" ns0:cs="Times New Roman"/>
          <ns0:b/>
          <ns0:color ns0:val="000000"/>
          <ns0:sz ns0:val="32"/>
        </ns0:rPr>
        <ns0:t>七、重点疑似仿冒域名清单</ns0:t>
      </ns0:r>
    </ns0:p>
    <ns0:p ns2:paraId="4571B12B">
      <ns0:pPr>
        <ns0:keepNext/>
        <ns0:spacing ns0:before="160" ns0:after="80" ns0:line="240" ns0:lineRule="auto"/>
      </ns0:pPr>
      <ns0:r>
        <ns0:rPr>
          <ns0:rFonts ns0:ascii="Times New Roman" ns0:hAnsi="Times New Roman" ns0:eastAsia="宋体" ns0:cs="Times New Roman"/>
          <ns0:b/>
          <ns0:color ns0:val="000000"/>
          <ns0:sz ns0:val="24"/>
        </ns0:rPr>
        <ns0:t>7.1 正式疑似仿冒域名全量清单</ns0:t>
      </ns0:r>
    </ns0:p>
    <ns0:p ns2:paraId="72CE0458">
      <ns0:pPr>
        <ns0:spacing ns0:before="0" ns0:after="80" ns0:line="324" ns0:lineRule="auto"/>
        <ns0:ind ns0:firstLine="420"/>
        <ns0:jc ns0:val="both"/>
      </ns0:pPr>
      <ns0:r>
        <ns0:rPr>
          <ns0:rFonts ns0:ascii="Times New Roman" ns0:hAnsi="Times New Roman" ns0:eastAsia="宋体" ns0:cs="Times New Roman"/>
          <ns0:sz ns0:val="24"/>
        </ns0:rPr>
        <ns0:t>下表列出按最终风险分排序的前 10 条高风险候选。建议优先核验域名归属、解析与页面用途，并在确认存在仿冒或钓鱼行为后再实施阻断、告警或情报回灌。完整清单见本次任务输出的去重候选明细文件。</ns0:t>
      </ns0:r>
    </ns0:p>
    <ns0:tbl>
      <ns0:tblPr>
        <ns0:tblStyle ns0:val="32"/>
        <ns0:tblW ns0:w="0" ns0:type="auto"/>
        <ns0:jc ns0:val="center"/>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Layout ns0:type="fixed"/>
        <ns0:tblCellMar>
          <ns0:top ns0:w="0" ns0:type="dxa"/>
          <ns0:left ns0:w="108" ns0:type="dxa"/>
          <ns0:bottom ns0:w="0" ns0:type="dxa"/>
          <ns0:right ns0:w="108" ns0:type="dxa"/>
        </ns0:tblCellMar>
      </ns0:tblPr>
      <ns0:tblGrid>
        <ns0:gridCol ns0:w="1662"/>
        <ns0:gridCol ns0:w="1662"/>
        <ns0:gridCol ns0:w="1662"/>
        <ns0:gridCol ns0:w="1662"/>
        <ns0:gridCol ns0:w="1662"/>
        <ns0:gridCol ns0:w="1662"/>
      </ns0:tblGrid>
      <ns0:tr ns2:paraId="3DA66FFD">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tblHeader/>
          <ns0:jc ns0:val="center"/>
        </ns0:trPr>
        <ns0:tc>
          <ns0:tcPr>
            <ns0:tcW ns0:w="547" ns0:type="dxa"/>
            <ns0:shd ns0:val="clear" ns0:color="auto" ns0:fill="D9EAF7"/>
            <ns0:tcMar>
              <ns0:top ns0:w="70" ns0:type="dxa"/>
              <ns0:left ns0:w="75" ns0:type="dxa"/>
              <ns0:bottom ns0:w="70" ns0:type="dxa"/>
              <ns0:right ns0:w="75" ns0:type="dxa"/>
            </ns0:tcMar>
            <ns0:vAlign ns0:val="center"/>
          </ns0:tcPr>
          <ns0:p ns2:paraId="69344AA5">
            <ns0:pPr>
              <ns0:spacing ns0:before="0" ns0:after="0" ns0:line="240" ns0:lineRule="auto"/>
              <ns0:jc ns0:val="center"/>
              <ns0:rPr>
                <ns0:sz ns0:val="21"/>
                <ns0:szCs ns0:val="21"/>
              </ns0:rPr>
            </ns0:pPr>
            <ns0:r>
              <ns0:rPr>
                <ns0:rFonts ns0:ascii="Times New Roman" ns0:hAnsi="Times New Roman" ns0:eastAsia="宋体" ns0:cs="Times New Roman"/>
                <ns0:b/>
                <ns0:sz ns0:val="21"/>
                <ns0:szCs ns0:val="21"/>
              </ns0:rPr>
              <ns0:t>序号</ns0:t>
            </ns0:r>
          </ns0:p>
        </ns0:tc>
        <ns0:tc>
          <ns0:tcPr>
            <ns0:tcW ns0:w="2376" ns0:type="dxa"/>
            <ns0:shd ns0:val="clear" ns0:color="auto" ns0:fill="D9EAF7"/>
            <ns0:tcMar>
              <ns0:top ns0:w="70" ns0:type="dxa"/>
              <ns0:left ns0:w="75" ns0:type="dxa"/>
              <ns0:bottom ns0:w="70" ns0:type="dxa"/>
              <ns0:right ns0:w="75" ns0:type="dxa"/>
            </ns0:tcMar>
            <ns0:vAlign ns0:val="center"/>
          </ns0:tcPr>
          <ns0:p ns2:paraId="75F20200">
            <ns0:pPr>
              <ns0:spacing ns0:before="0" ns0:after="0" ns0:line="240" ns0:lineRule="auto"/>
              <ns0:jc ns0:val="center"/>
              <ns0:rPr>
                <ns0:sz ns0:val="21"/>
                <ns0:szCs ns0:val="21"/>
              </ns0:rPr>
            </ns0:pPr>
            <ns0:r>
              <ns0:rPr>
                <ns0:rFonts ns0:ascii="Times New Roman" ns0:hAnsi="Times New Roman" ns0:eastAsia="宋体" ns0:cs="Times New Roman"/>
                <ns0:b/>
                <ns0:sz ns0:val="21"/>
                <ns0:szCs ns0:val="21"/>
              </ns0:rPr>
              <ns0:t>疑似仿冒域名</ns0:t>
            </ns0:r>
          </ns0:p>
        </ns0:tc>
        <ns0:tc>
          <ns0:tcPr>
            <ns0:tcW ns0:w="1612" ns0:type="dxa"/>
            <ns0:shd ns0:val="clear" ns0:color="auto" ns0:fill="D9EAF7"/>
            <ns0:tcMar>
              <ns0:top ns0:w="70" ns0:type="dxa"/>
              <ns0:left ns0:w="75" ns0:type="dxa"/>
              <ns0:bottom ns0:w="70" ns0:type="dxa"/>
              <ns0:right ns0:w="75" ns0:type="dxa"/>
            </ns0:tcMar>
            <ns0:vAlign ns0:val="center"/>
          </ns0:tcPr>
          <ns0:p ns2:paraId="61AF59B5">
            <ns0:pPr>
              <ns0:spacing ns0:before="0" ns0:after="0" ns0:line="240" ns0:lineRule="auto"/>
              <ns0:jc ns0:val="center"/>
              <ns0:rPr>
                <ns0:sz ns0:val="21"/>
                <ns0:szCs ns0:val="21"/>
              </ns0:rPr>
            </ns0:pPr>
            <ns0:r>
              <ns0:rPr>
                <ns0:rFonts ns0:ascii="Times New Roman" ns0:hAnsi="Times New Roman" ns0:eastAsia="宋体" ns0:cs="Times New Roman"/>
                <ns0:b/>
                <ns0:sz ns0:val="21"/>
                <ns0:szCs ns0:val="21"/>
              </ns0:rPr>
              <ns0:t>匹配目标</ns0:t>
            </ns0:r>
          </ns0:p>
        </ns0:tc>
        <ns0:tc>
          <ns0:tcPr>
            <ns0:tcW ns0:w="835" ns0:type="dxa"/>
            <ns0:shd ns0:val="clear" ns0:color="auto" ns0:fill="D9EAF7"/>
            <ns0:tcMar>
              <ns0:top ns0:w="70" ns0:type="dxa"/>
              <ns0:left ns0:w="75" ns0:type="dxa"/>
              <ns0:bottom ns0:w="70" ns0:type="dxa"/>
              <ns0:right ns0:w="75" ns0:type="dxa"/>
            </ns0:tcMar>
            <ns0:vAlign ns0:val="center"/>
          </ns0:tcPr>
          <ns0:p ns2:paraId="54E9BA85">
            <ns0:pPr>
              <ns0:spacing ns0:before="0" ns0:after="0" ns0:line="240" ns0:lineRule="auto"/>
              <ns0:jc ns0:val="center"/>
              <ns0:rPr>
                <ns0:sz ns0:val="21"/>
                <ns0:szCs ns0:val="21"/>
              </ns0:rPr>
            </ns0:pPr>
            <ns0:r>
              <ns0:rPr>
                <ns0:rFonts ns0:ascii="Times New Roman" ns0:hAnsi="Times New Roman" ns0:eastAsia="宋体" ns0:cs="Times New Roman"/>
                <ns0:b/>
                <ns0:sz ns0:val="21"/>
                <ns0:szCs ns0:val="21"/>
              </ns0:rPr>
              <ns0:t>风险分</ns0:t>
            </ns0:r>
          </ns0:p>
        </ns0:tc>
        <ns0:tc>
          <ns0:tcPr>
            <ns0:tcW ns0:w="1296" ns0:type="dxa"/>
            <ns0:shd ns0:val="clear" ns0:color="auto" ns0:fill="D9EAF7"/>
            <ns0:tcMar>
              <ns0:top ns0:w="70" ns0:type="dxa"/>
              <ns0:left ns0:w="75" ns0:type="dxa"/>
              <ns0:bottom ns0:w="70" ns0:type="dxa"/>
              <ns0:right ns0:w="75" ns0:type="dxa"/>
            </ns0:tcMar>
            <ns0:vAlign ns0:val="center"/>
          </ns0:tcPr>
          <ns0:p ns2:paraId="17802612">
            <ns0:pPr>
              <ns0:spacing ns0:before="0" ns0:after="0" ns0:line="240" ns0:lineRule="auto"/>
              <ns0:jc ns0:val="center"/>
              <ns0:rPr>
                <ns0:sz ns0:val="21"/>
                <ns0:szCs ns0:val="21"/>
              </ns0:rPr>
            </ns0:pPr>
            <ns0:r>
              <ns0:rPr>
                <ns0:rFonts ns0:ascii="Times New Roman" ns0:hAnsi="Times New Roman" ns0:eastAsia="宋体" ns0:cs="Times New Roman"/>
                <ns0:b/>
                <ns0:sz ns0:val="21"/>
                <ns0:szCs ns0:val="21"/>
              </ns0:rPr>
              <ns0:t>主类型</ns0:t>
            </ns0:r>
          </ns0:p>
        </ns0:tc>
        <ns0:tc>
          <ns0:tcPr>
            <ns0:tcW ns0:w="2951" ns0:type="dxa"/>
            <ns0:shd ns0:val="clear" ns0:color="auto" ns0:fill="D9EAF7"/>
            <ns0:tcMar>
              <ns0:top ns0:w="70" ns0:type="dxa"/>
              <ns0:left ns0:w="75" ns0:type="dxa"/>
              <ns0:bottom ns0:w="70" ns0:type="dxa"/>
              <ns0:right ns0:w="75" ns0:type="dxa"/>
            </ns0:tcMar>
            <ns0:vAlign ns0:val="center"/>
          </ns0:tcPr>
          <ns0:p ns2:paraId="5378AB8F">
            <ns0:pPr>
              <ns0:spacing ns0:before="0" ns0:after="0" ns0:line="240" ns0:lineRule="auto"/>
              <ns0:jc ns0:val="center"/>
              <ns0:rPr>
                <ns0:sz ns0:val="21"/>
                <ns0:szCs ns0:val="21"/>
              </ns0:rPr>
            </ns0:pPr>
            <ns0:r>
              <ns0:rPr>
                <ns0:rFonts ns0:ascii="Times New Roman" ns0:hAnsi="Times New Roman" ns0:eastAsia="宋体" ns0:cs="Times New Roman"/>
                <ns0:b/>
                <ns0:sz ns0:val="21"/>
                <ns0:szCs ns0:val="21"/>
              </ns0:rPr>
              <ns0:t>主要依据</ns0:t>
            </ns0:r>
          </ns0:p>
        </ns0:tc>
      </ns0:tr>
      <ns0:tr ns2:paraId="5FD166E7">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FFFFF"/>
            <ns0:tcMar>
              <ns0:top ns0:w="70" ns0:type="dxa"/>
              <ns0:left ns0:w="75" ns0:type="dxa"/>
              <ns0:bottom ns0:w="70" ns0:type="dxa"/>
              <ns0:right ns0:w="75" ns0:type="dxa"/>
            </ns0:tcMar>
            <ns0:vAlign ns0:val="center"/>
          </ns0:tcPr>
          <ns0:p ns2:paraId="7E2A387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1</ns0:t>
            </ns0:r>
          </ns0:p>
        </ns0:tc>
        <ns0:tc>
          <ns0:tcPr>
            <ns0:tcW ns0:w="2376" ns0:type="dxa"/>
            <ns0:shd ns0:val="clear" ns0:color="auto" ns0:fill="FFFFFF"/>
            <ns0:tcMar>
              <ns0:top ns0:w="70" ns0:type="dxa"/>
              <ns0:left ns0:w="75" ns0:type="dxa"/>
              <ns0:bottom ns0:w="70" ns0:type="dxa"/>
              <ns0:right ns0:w="75" ns0:type="dxa"/>
            </ns0:tcMar>
            <ns0:vAlign ns0:val="center"/>
          </ns0:tcPr>
          <ns0:p ns2:paraId="0093B0CE">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telegram-mail.xyz</ns0:t>
            </ns0:r>
          </ns0:p>
        </ns0:tc>
        <ns0:tc>
          <ns0:tcPr>
            <ns0:tcW ns0:w="1612" ns0:type="dxa"/>
            <ns0:shd ns0:val="clear" ns0:color="auto" ns0:fill="FFFFFF"/>
            <ns0:tcMar>
              <ns0:top ns0:w="70" ns0:type="dxa"/>
              <ns0:left ns0:w="75" ns0:type="dxa"/>
              <ns0:bottom ns0:w="70" ns0:type="dxa"/>
              <ns0:right ns0:w="75" ns0:type="dxa"/>
            </ns0:tcMar>
            <ns0:vAlign ns0:val="center"/>
          </ns0:tcPr>
          <ns0:p ns2:paraId="3656670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FFFFF"/>
            <ns0:tcMar>
              <ns0:top ns0:w="70" ns0:type="dxa"/>
              <ns0:left ns0:w="75" ns0:type="dxa"/>
              <ns0:bottom ns0:w="70" ns0:type="dxa"/>
              <ns0:right ns0:w="75" ns0:type="dxa"/>
            </ns0:tcMar>
            <ns0:vAlign ns0:val="center"/>
          </ns0:tcPr>
          <ns0:p ns2:paraId="4C0BA1A9">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0.8500</ns0:t>
            </ns0:r>
          </ns0:p>
        </ns0:tc>
        <ns0:tc>
          <ns0:tcPr>
            <ns0:tcW ns0:w="1296" ns0:type="dxa"/>
            <ns0:shd ns0:val="clear" ns0:color="auto" ns0:fill="FFFFFF"/>
            <ns0:tcMar>
              <ns0:top ns0:w="70" ns0:type="dxa"/>
              <ns0:left ns0:w="75" ns0:type="dxa"/>
              <ns0:bottom ns0:w="70" ns0:type="dxa"/>
              <ns0:right ns0:w="75" ns0:type="dxa"/>
            </ns0:tcMar>
            <ns0:vAlign ns0:val="center"/>
          </ns0:tcPr>
          <ns0:p ns2:paraId="320CE4C1">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业务入口仿冒</ns0:t>
            </ns0:r>
          </ns0:p>
        </ns0:tc>
        <ns0:tc>
          <ns0:tcPr>
            <ns0:tcW ns0:w="2951" ns0:type="dxa"/>
            <ns0:shd ns0:val="clear" ns0:color="auto" ns0:fill="FFFFFF"/>
            <ns0:tcMar>
              <ns0:top ns0:w="70" ns0:type="dxa"/>
              <ns0:left ns0:w="75" ns0:type="dxa"/>
              <ns0:bottom ns0:w="70" ns0:type="dxa"/>
              <ns0:right ns0:w="75" ns0:type="dxa"/>
            </ns0:tcMar>
            <ns0:vAlign ns0:val="center"/>
          </ns0:tcPr>
          <ns0:p ns2:paraId="658E3557">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风险词组合 / 可疑后缀 / 后缀变化 / 连字符</ns0:t>
            </ns0:r>
          </ns0:p>
        </ns0:tc>
      </ns0:tr>
      <ns0:tr ns2:paraId="0A66A07A">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7F9FB"/>
            <ns0:tcMar>
              <ns0:top ns0:w="70" ns0:type="dxa"/>
              <ns0:left ns0:w="75" ns0:type="dxa"/>
              <ns0:bottom ns0:w="70" ns0:type="dxa"/>
              <ns0:right ns0:w="75" ns0:type="dxa"/>
            </ns0:tcMar>
            <ns0:vAlign ns0:val="center"/>
          </ns0:tcPr>
          <ns0:p ns2:paraId="4AEA33EB">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2</ns0:t>
            </ns0:r>
          </ns0:p>
        </ns0:tc>
        <ns0:tc>
          <ns0:tcPr>
            <ns0:tcW ns0:w="2376" ns0:type="dxa"/>
            <ns0:shd ns0:val="clear" ns0:color="auto" ns0:fill="F7F9FB"/>
            <ns0:tcMar>
              <ns0:top ns0:w="70" ns0:type="dxa"/>
              <ns0:left ns0:w="75" ns0:type="dxa"/>
              <ns0:bottom ns0:w="70" ns0:type="dxa"/>
              <ns0:right ns0:w="75" ns0:type="dxa"/>
            </ns0:tcMar>
            <ns0:vAlign ns0:val="center"/>
          </ns0:tcPr>
          <ns0:p ns2:paraId="51A83968">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paypal-adobe.xyz</ns0:t>
            </ns0:r>
          </ns0:p>
        </ns0:tc>
        <ns0:tc>
          <ns0:tcPr>
            <ns0:tcW ns0:w="1612" ns0:type="dxa"/>
            <ns0:shd ns0:val="clear" ns0:color="auto" ns0:fill="F7F9FB"/>
            <ns0:tcMar>
              <ns0:top ns0:w="70" ns0:type="dxa"/>
              <ns0:left ns0:w="75" ns0:type="dxa"/>
              <ns0:bottom ns0:w="70" ns0:type="dxa"/>
              <ns0:right ns0:w="75" ns0:type="dxa"/>
            </ns0:tcMar>
            <ns0:vAlign ns0:val="center"/>
          </ns0:tcPr>
          <ns0:p ns2:paraId="4D3E5F4C">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7F9FB"/>
            <ns0:tcMar>
              <ns0:top ns0:w="70" ns0:type="dxa"/>
              <ns0:left ns0:w="75" ns0:type="dxa"/>
              <ns0:bottom ns0:w="70" ns0:type="dxa"/>
              <ns0:right ns0:w="75" ns0:type="dxa"/>
            </ns0:tcMar>
            <ns0:vAlign ns0:val="center"/>
          </ns0:tcPr>
          <ns0:p ns2:paraId="77F11886">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0.8500</ns0:t>
            </ns0:r>
          </ns0:p>
        </ns0:tc>
        <ns0:tc>
          <ns0:tcPr>
            <ns0:tcW ns0:w="1296" ns0:type="dxa"/>
            <ns0:shd ns0:val="clear" ns0:color="auto" ns0:fill="F7F9FB"/>
            <ns0:tcMar>
              <ns0:top ns0:w="70" ns0:type="dxa"/>
              <ns0:left ns0:w="75" ns0:type="dxa"/>
              <ns0:bottom ns0:w="70" ns0:type="dxa"/>
              <ns0:right ns0:w="75" ns0:type="dxa"/>
            </ns0:tcMar>
            <ns0:vAlign ns0:val="center"/>
          </ns0:tcPr>
          <ns0:p ns2:paraId="6A7A68B8">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前后缀仿冒</ns0:t>
            </ns0:r>
          </ns0:p>
        </ns0:tc>
        <ns0:tc>
          <ns0:tcPr>
            <ns0:tcW ns0:w="2951" ns0:type="dxa"/>
            <ns0:shd ns0:val="clear" ns0:color="auto" ns0:fill="F7F9FB"/>
            <ns0:tcMar>
              <ns0:top ns0:w="70" ns0:type="dxa"/>
              <ns0:left ns0:w="75" ns0:type="dxa"/>
              <ns0:bottom ns0:w="70" ns0:type="dxa"/>
              <ns0:right ns0:w="75" ns0:type="dxa"/>
            </ns0:tcMar>
            <ns0:vAlign ns0:val="center"/>
          </ns0:tcPr>
          <ns0:p ns2:paraId="33A6C744">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风险词组合 / 可疑后缀 / 后缀变化 / 连字符</ns0:t>
            </ns0:r>
          </ns0:p>
        </ns0:tc>
      </ns0:tr>
      <ns0:tr ns2:paraId="4F44682C">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FFFFF"/>
            <ns0:tcMar>
              <ns0:top ns0:w="70" ns0:type="dxa"/>
              <ns0:left ns0:w="75" ns0:type="dxa"/>
              <ns0:bottom ns0:w="70" ns0:type="dxa"/>
              <ns0:right ns0:w="75" ns0:type="dxa"/>
            </ns0:tcMar>
            <ns0:vAlign ns0:val="center"/>
          </ns0:tcPr>
          <ns0:p ns2:paraId="09F09ADA">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3</ns0:t>
            </ns0:r>
          </ns0:p>
        </ns0:tc>
        <ns0:tc>
          <ns0:tcPr>
            <ns0:tcW ns0:w="2376" ns0:type="dxa"/>
            <ns0:shd ns0:val="clear" ns0:color="auto" ns0:fill="FFFFFF"/>
            <ns0:tcMar>
              <ns0:top ns0:w="70" ns0:type="dxa"/>
              <ns0:left ns0:w="75" ns0:type="dxa"/>
              <ns0:bottom ns0:w="70" ns0:type="dxa"/>
              <ns0:right ns0:w="75" ns0:type="dxa"/>
            </ns0:tcMar>
            <ns0:vAlign ns0:val="center"/>
          </ns0:tcPr>
          <ns0:p ns2:paraId="0CB47429">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recovery-portal-coinbase.com</ns0:t>
            </ns0:r>
          </ns0:p>
        </ns0:tc>
        <ns0:tc>
          <ns0:tcPr>
            <ns0:tcW ns0:w="1612" ns0:type="dxa"/>
            <ns0:shd ns0:val="clear" ns0:color="auto" ns0:fill="FFFFFF"/>
            <ns0:tcMar>
              <ns0:top ns0:w="70" ns0:type="dxa"/>
              <ns0:left ns0:w="75" ns0:type="dxa"/>
              <ns0:bottom ns0:w="70" ns0:type="dxa"/>
              <ns0:right ns0:w="75" ns0:type="dxa"/>
            </ns0:tcMar>
            <ns0:vAlign ns0:val="center"/>
          </ns0:tcPr>
          <ns0:p ns2:paraId="1F519DAE">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FFFFF"/>
            <ns0:tcMar>
              <ns0:top ns0:w="70" ns0:type="dxa"/>
              <ns0:left ns0:w="75" ns0:type="dxa"/>
              <ns0:bottom ns0:w="70" ns0:type="dxa"/>
              <ns0:right ns0:w="75" ns0:type="dxa"/>
            </ns0:tcMar>
            <ns0:vAlign ns0:val="center"/>
          </ns0:tcPr>
          <ns0:p ns2:paraId="02855AC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0.8500</ns0:t>
            </ns0:r>
          </ns0:p>
        </ns0:tc>
        <ns0:tc>
          <ns0:tcPr>
            <ns0:tcW ns0:w="1296" ns0:type="dxa"/>
            <ns0:shd ns0:val="clear" ns0:color="auto" ns0:fill="FFFFFF"/>
            <ns0:tcMar>
              <ns0:top ns0:w="70" ns0:type="dxa"/>
              <ns0:left ns0:w="75" ns0:type="dxa"/>
              <ns0:bottom ns0:w="70" ns0:type="dxa"/>
              <ns0:right ns0:w="75" ns0:type="dxa"/>
            </ns0:tcMar>
            <ns0:vAlign ns0:val="center"/>
          </ns0:tcPr>
          <ns0:p ns2:paraId="155D9900">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业务入口仿冒</ns0:t>
            </ns0:r>
          </ns0:p>
        </ns0:tc>
        <ns0:tc>
          <ns0:tcPr>
            <ns0:tcW ns0:w="2951" ns0:type="dxa"/>
            <ns0:shd ns0:val="clear" ns0:color="auto" ns0:fill="FFFFFF"/>
            <ns0:tcMar>
              <ns0:top ns0:w="70" ns0:type="dxa"/>
              <ns0:left ns0:w="75" ns0:type="dxa"/>
              <ns0:bottom ns0:w="70" ns0:type="dxa"/>
              <ns0:right ns0:w="75" ns0:type="dxa"/>
            </ns0:tcMar>
            <ns0:vAlign ns0:val="center"/>
          </ns0:tcPr>
          <ns0:p ns2:paraId="3F1D6415">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风险词组合 / 连字符 / 混淆命中 / 包含主体</ns0:t>
            </ns0:r>
          </ns0:p>
        </ns0:tc>
      </ns0:tr>
      <ns0:tr ns2:paraId="6C1EC5F4">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7F9FB"/>
            <ns0:tcMar>
              <ns0:top ns0:w="70" ns0:type="dxa"/>
              <ns0:left ns0:w="75" ns0:type="dxa"/>
              <ns0:bottom ns0:w="70" ns0:type="dxa"/>
              <ns0:right ns0:w="75" ns0:type="dxa"/>
            </ns0:tcMar>
            <ns0:vAlign ns0:val="center"/>
          </ns0:tcPr>
          <ns0:p ns2:paraId="5355773C">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4</ns0:t>
            </ns0:r>
          </ns0:p>
        </ns0:tc>
        <ns0:tc>
          <ns0:tcPr>
            <ns0:tcW ns0:w="2376" ns0:type="dxa"/>
            <ns0:shd ns0:val="clear" ns0:color="auto" ns0:fill="F7F9FB"/>
            <ns0:tcMar>
              <ns0:top ns0:w="70" ns0:type="dxa"/>
              <ns0:left ns0:w="75" ns0:type="dxa"/>
              <ns0:bottom ns0:w="70" ns0:type="dxa"/>
              <ns0:right ns0:w="75" ns0:type="dxa"/>
            </ns0:tcMar>
            <ns0:vAlign ns0:val="center"/>
          </ns0:tcPr>
          <ns0:p ns2:paraId="7A11E2AD">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outlok.eu.cc</ns0:t>
            </ns0:r>
          </ns0:p>
        </ns0:tc>
        <ns0:tc>
          <ns0:tcPr>
            <ns0:tcW ns0:w="1612" ns0:type="dxa"/>
            <ns0:shd ns0:val="clear" ns0:color="auto" ns0:fill="F7F9FB"/>
            <ns0:tcMar>
              <ns0:top ns0:w="70" ns0:type="dxa"/>
              <ns0:left ns0:w="75" ns0:type="dxa"/>
              <ns0:bottom ns0:w="70" ns0:type="dxa"/>
              <ns0:right ns0:w="75" ns0:type="dxa"/>
            </ns0:tcMar>
            <ns0:vAlign ns0:val="center"/>
          </ns0:tcPr>
          <ns0:p ns2:paraId="24BAB14E">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7F9FB"/>
            <ns0:tcMar>
              <ns0:top ns0:w="70" ns0:type="dxa"/>
              <ns0:left ns0:w="75" ns0:type="dxa"/>
              <ns0:bottom ns0:w="70" ns0:type="dxa"/>
              <ns0:right ns0:w="75" ns0:type="dxa"/>
            </ns0:tcMar>
            <ns0:vAlign ns0:val="center"/>
          </ns0:tcPr>
          <ns0:p ns2:paraId="361AEE7B">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0.8500</ns0:t>
            </ns0:r>
          </ns0:p>
        </ns0:tc>
        <ns0:tc>
          <ns0:tcPr>
            <ns0:tcW ns0:w="1296" ns0:type="dxa"/>
            <ns0:shd ns0:val="clear" ns0:color="auto" ns0:fill="F7F9FB"/>
            <ns0:tcMar>
              <ns0:top ns0:w="70" ns0:type="dxa"/>
              <ns0:left ns0:w="75" ns0:type="dxa"/>
              <ns0:bottom ns0:w="70" ns0:type="dxa"/>
              <ns0:right ns0:w="75" ns0:type="dxa"/>
            </ns0:tcMar>
            <ns0:vAlign ns0:val="center"/>
          </ns0:tcPr>
          <ns0:p ns2:paraId="49F7B5BB">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拼写错误</ns0:t>
            </ns0:r>
          </ns0:p>
        </ns0:tc>
        <ns0:tc>
          <ns0:tcPr>
            <ns0:tcW ns0:w="2951" ns0:type="dxa"/>
            <ns0:shd ns0:val="clear" ns0:color="auto" ns0:fill="F7F9FB"/>
            <ns0:tcMar>
              <ns0:top ns0:w="70" ns0:type="dxa"/>
              <ns0:left ns0:w="75" ns0:type="dxa"/>
              <ns0:bottom ns0:w="70" ns0:type="dxa"/>
              <ns0:right ns0:w="75" ns0:type="dxa"/>
            </ns0:tcMar>
            <ns0:vAlign ns0:val="center"/>
          </ns0:tcPr>
          <ns0:p ns2:paraId="56C965A8">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拼写变体 / 可疑后缀 / 后缀变化 / 强规则兜底</ns0:t>
            </ns0:r>
          </ns0:p>
        </ns0:tc>
      </ns0:tr>
      <ns0:tr ns2:paraId="4EDAA7BE">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FFFFF"/>
            <ns0:tcMar>
              <ns0:top ns0:w="70" ns0:type="dxa"/>
              <ns0:left ns0:w="75" ns0:type="dxa"/>
              <ns0:bottom ns0:w="70" ns0:type="dxa"/>
              <ns0:right ns0:w="75" ns0:type="dxa"/>
            </ns0:tcMar>
            <ns0:vAlign ns0:val="center"/>
          </ns0:tcPr>
          <ns0:p ns2:paraId="0B65B8E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5</ns0:t>
            </ns0:r>
          </ns0:p>
        </ns0:tc>
        <ns0:tc>
          <ns0:tcPr>
            <ns0:tcW ns0:w="2376" ns0:type="dxa"/>
            <ns0:shd ns0:val="clear" ns0:color="auto" ns0:fill="FFFFFF"/>
            <ns0:tcMar>
              <ns0:top ns0:w="70" ns0:type="dxa"/>
              <ns0:left ns0:w="75" ns0:type="dxa"/>
              <ns0:bottom ns0:w="70" ns0:type="dxa"/>
              <ns0:right ns0:w="75" ns0:type="dxa"/>
            </ns0:tcMar>
            <ns0:vAlign ns0:val="center"/>
          </ns0:tcPr>
          <ns0:p ns2:paraId="2BE0FC44">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facebock-id.online</ns0:t>
            </ns0:r>
          </ns0:p>
        </ns0:tc>
        <ns0:tc>
          <ns0:tcPr>
            <ns0:tcW ns0:w="1612" ns0:type="dxa"/>
            <ns0:shd ns0:val="clear" ns0:color="auto" ns0:fill="FFFFFF"/>
            <ns0:tcMar>
              <ns0:top ns0:w="70" ns0:type="dxa"/>
              <ns0:left ns0:w="75" ns0:type="dxa"/>
              <ns0:bottom ns0:w="70" ns0:type="dxa"/>
              <ns0:right ns0:w="75" ns0:type="dxa"/>
            </ns0:tcMar>
            <ns0:vAlign ns0:val="center"/>
          </ns0:tcPr>
          <ns0:p ns2:paraId="222BD491">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FFFFF"/>
            <ns0:tcMar>
              <ns0:top ns0:w="70" ns0:type="dxa"/>
              <ns0:left ns0:w="75" ns0:type="dxa"/>
              <ns0:bottom ns0:w="70" ns0:type="dxa"/>
              <ns0:right ns0:w="75" ns0:type="dxa"/>
            </ns0:tcMar>
            <ns0:vAlign ns0:val="center"/>
          </ns0:tcPr>
          <ns0:p ns2:paraId="53D3061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0.8500</ns0:t>
            </ns0:r>
          </ns0:p>
        </ns0:tc>
        <ns0:tc>
          <ns0:tcPr>
            <ns0:tcW ns0:w="1296" ns0:type="dxa"/>
            <ns0:shd ns0:val="clear" ns0:color="auto" ns0:fill="FFFFFF"/>
            <ns0:tcMar>
              <ns0:top ns0:w="70" ns0:type="dxa"/>
              <ns0:left ns0:w="75" ns0:type="dxa"/>
              <ns0:bottom ns0:w="70" ns0:type="dxa"/>
              <ns0:right ns0:w="75" ns0:type="dxa"/>
            </ns0:tcMar>
            <ns0:vAlign ns0:val="center"/>
          </ns0:tcPr>
          <ns0:p ns2:paraId="6994DA41">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拼写错误</ns0:t>
            </ns0:r>
          </ns0:p>
        </ns0:tc>
        <ns0:tc>
          <ns0:tcPr>
            <ns0:tcW ns0:w="2951" ns0:type="dxa"/>
            <ns0:shd ns0:val="clear" ns0:color="auto" ns0:fill="FFFFFF"/>
            <ns0:tcMar>
              <ns0:top ns0:w="70" ns0:type="dxa"/>
              <ns0:left ns0:w="75" ns0:type="dxa"/>
              <ns0:bottom ns0:w="70" ns0:type="dxa"/>
              <ns0:right ns0:w="75" ns0:type="dxa"/>
            </ns0:tcMar>
            <ns0:vAlign ns0:val="center"/>
          </ns0:tcPr>
          <ns0:p ns2:paraId="4943888F">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拼写变体 / 可疑后缀 / 后缀变化 / 连字符</ns0:t>
            </ns0:r>
          </ns0:p>
        </ns0:tc>
      </ns0:tr>
      <ns0:tr ns2:paraId="7A30F15D">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7F9FB"/>
            <ns0:tcMar>
              <ns0:top ns0:w="70" ns0:type="dxa"/>
              <ns0:left ns0:w="75" ns0:type="dxa"/>
              <ns0:bottom ns0:w="70" ns0:type="dxa"/>
              <ns0:right ns0:w="75" ns0:type="dxa"/>
            </ns0:tcMar>
            <ns0:vAlign ns0:val="center"/>
          </ns0:tcPr>
          <ns0:p ns2:paraId="001BFDCF">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6</ns0:t>
            </ns0:r>
          </ns0:p>
        </ns0:tc>
        <ns0:tc>
          <ns0:tcPr>
            <ns0:tcW ns0:w="2376" ns0:type="dxa"/>
            <ns0:shd ns0:val="clear" ns0:color="auto" ns0:fill="F7F9FB"/>
            <ns0:tcMar>
              <ns0:top ns0:w="70" ns0:type="dxa"/>
              <ns0:left ns0:w="75" ns0:type="dxa"/>
              <ns0:bottom ns0:w="70" ns0:type="dxa"/>
              <ns0:right ns0:w="75" ns0:type="dxa"/>
            </ns0:tcMar>
            <ns0:vAlign ns0:val="center"/>
          </ns0:tcPr>
          <ns0:p ns2:paraId="65977104">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clmail.top</ns0:t>
            </ns0:r>
          </ns0:p>
        </ns0:tc>
        <ns0:tc>
          <ns0:tcPr>
            <ns0:tcW ns0:w="1612" ns0:type="dxa"/>
            <ns0:shd ns0:val="clear" ns0:color="auto" ns0:fill="F7F9FB"/>
            <ns0:tcMar>
              <ns0:top ns0:w="70" ns0:type="dxa"/>
              <ns0:left ns0:w="75" ns0:type="dxa"/>
              <ns0:bottom ns0:w="70" ns0:type="dxa"/>
              <ns0:right ns0:w="75" ns0:type="dxa"/>
            </ns0:tcMar>
            <ns0:vAlign ns0:val="center"/>
          </ns0:tcPr>
          <ns0:p ns2:paraId="7740C5F1">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7F9FB"/>
            <ns0:tcMar>
              <ns0:top ns0:w="70" ns0:type="dxa"/>
              <ns0:left ns0:w="75" ns0:type="dxa"/>
              <ns0:bottom ns0:w="70" ns0:type="dxa"/>
              <ns0:right ns0:w="75" ns0:type="dxa"/>
            </ns0:tcMar>
            <ns0:vAlign ns0:val="center"/>
          </ns0:tcPr>
          <ns0:p ns2:paraId="266D2EF9">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0.8500</ns0:t>
            </ns0:r>
          </ns0:p>
        </ns0:tc>
        <ns0:tc>
          <ns0:tcPr>
            <ns0:tcW ns0:w="1296" ns0:type="dxa"/>
            <ns0:shd ns0:val="clear" ns0:color="auto" ns0:fill="F7F9FB"/>
            <ns0:tcMar>
              <ns0:top ns0:w="70" ns0:type="dxa"/>
              <ns0:left ns0:w="75" ns0:type="dxa"/>
              <ns0:bottom ns0:w="70" ns0:type="dxa"/>
              <ns0:right ns0:w="75" ns0:type="dxa"/>
            </ns0:tcMar>
            <ns0:vAlign ns0:val="center"/>
          </ns0:tcPr>
          <ns0:p ns2:paraId="6EA5C87E">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拼写错误</ns0:t>
            </ns0:r>
          </ns0:p>
        </ns0:tc>
        <ns0:tc>
          <ns0:tcPr>
            <ns0:tcW ns0:w="2951" ns0:type="dxa"/>
            <ns0:shd ns0:val="clear" ns0:color="auto" ns0:fill="F7F9FB"/>
            <ns0:tcMar>
              <ns0:top ns0:w="70" ns0:type="dxa"/>
              <ns0:left ns0:w="75" ns0:type="dxa"/>
              <ns0:bottom ns0:w="70" ns0:type="dxa"/>
              <ns0:right ns0:w="75" ns0:type="dxa"/>
            </ns0:tcMar>
            <ns0:vAlign ns0:val="center"/>
          </ns0:tcPr>
          <ns0:p ns2:paraId="3854E207">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风险词组合 / 可疑后缀 / 后缀变化 / 强规则兜底</ns0:t>
            </ns0:r>
          </ns0:p>
        </ns0:tc>
      </ns0:tr>
      <ns0:tr ns2:paraId="37FC93F8">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FFFFF"/>
            <ns0:tcMar>
              <ns0:top ns0:w="70" ns0:type="dxa"/>
              <ns0:left ns0:w="75" ns0:type="dxa"/>
              <ns0:bottom ns0:w="70" ns0:type="dxa"/>
              <ns0:right ns0:w="75" ns0:type="dxa"/>
            </ns0:tcMar>
            <ns0:vAlign ns0:val="center"/>
          </ns0:tcPr>
          <ns0:p ns2:paraId="4583EC4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7</ns0:t>
            </ns0:r>
          </ns0:p>
        </ns0:tc>
        <ns0:tc>
          <ns0:tcPr>
            <ns0:tcW ns0:w="2376" ns0:type="dxa"/>
            <ns0:shd ns0:val="clear" ns0:color="auto" ns0:fill="FFFFFF"/>
            <ns0:tcMar>
              <ns0:top ns0:w="70" ns0:type="dxa"/>
              <ns0:left ns0:w="75" ns0:type="dxa"/>
              <ns0:bottom ns0:w="70" ns0:type="dxa"/>
              <ns0:right ns0:w="75" ns0:type="dxa"/>
            </ns0:tcMar>
            <ns0:vAlign ns0:val="center"/>
          </ns0:tcPr>
          <ns0:p ns2:paraId="601A861D">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outlook4.com</ns0:t>
            </ns0:r>
          </ns0:p>
        </ns0:tc>
        <ns0:tc>
          <ns0:tcPr>
            <ns0:tcW ns0:w="1612" ns0:type="dxa"/>
            <ns0:shd ns0:val="clear" ns0:color="auto" ns0:fill="FFFFFF"/>
            <ns0:tcMar>
              <ns0:top ns0:w="70" ns0:type="dxa"/>
              <ns0:left ns0:w="75" ns0:type="dxa"/>
              <ns0:bottom ns0:w="70" ns0:type="dxa"/>
              <ns0:right ns0:w="75" ns0:type="dxa"/>
            </ns0:tcMar>
            <ns0:vAlign ns0:val="center"/>
          </ns0:tcPr>
          <ns0:p ns2:paraId="08DA451A">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FFFFF"/>
            <ns0:tcMar>
              <ns0:top ns0:w="70" ns0:type="dxa"/>
              <ns0:left ns0:w="75" ns0:type="dxa"/>
              <ns0:bottom ns0:w="70" ns0:type="dxa"/>
              <ns0:right ns0:w="75" ns0:type="dxa"/>
            </ns0:tcMar>
            <ns0:vAlign ns0:val="center"/>
          </ns0:tcPr>
          <ns0:p ns2:paraId="2359EAA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0.8500</ns0:t>
            </ns0:r>
          </ns0:p>
        </ns0:tc>
        <ns0:tc>
          <ns0:tcPr>
            <ns0:tcW ns0:w="1296" ns0:type="dxa"/>
            <ns0:shd ns0:val="clear" ns0:color="auto" ns0:fill="FFFFFF"/>
            <ns0:tcMar>
              <ns0:top ns0:w="70" ns0:type="dxa"/>
              <ns0:left ns0:w="75" ns0:type="dxa"/>
              <ns0:bottom ns0:w="70" ns0:type="dxa"/>
              <ns0:right ns0:w="75" ns0:type="dxa"/>
            </ns0:tcMar>
            <ns0:vAlign ns0:val="center"/>
          </ns0:tcPr>
          <ns0:p ns2:paraId="77E0578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前后缀仿冒</ns0:t>
            </ns0:r>
          </ns0:p>
        </ns0:tc>
        <ns0:tc>
          <ns0:tcPr>
            <ns0:tcW ns0:w="2951" ns0:type="dxa"/>
            <ns0:shd ns0:val="clear" ns0:color="auto" ns0:fill="FFFFFF"/>
            <ns0:tcMar>
              <ns0:top ns0:w="70" ns0:type="dxa"/>
              <ns0:left ns0:w="75" ns0:type="dxa"/>
              <ns0:bottom ns0:w="70" ns0:type="dxa"/>
              <ns0:right ns0:w="75" ns0:type="dxa"/>
            </ns0:tcMar>
            <ns0:vAlign ns0:val="center"/>
          </ns0:tcPr>
          <ns0:p ns2:paraId="717AFCAA">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拼写变体 / 混淆命中 / 包含主体 / 强规则兜底</ns0:t>
            </ns0:r>
          </ns0:p>
        </ns0:tc>
      </ns0:tr>
      <ns0:tr ns2:paraId="76B9C48D">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7F9FB"/>
            <ns0:tcMar>
              <ns0:top ns0:w="70" ns0:type="dxa"/>
              <ns0:left ns0:w="75" ns0:type="dxa"/>
              <ns0:bottom ns0:w="70" ns0:type="dxa"/>
              <ns0:right ns0:w="75" ns0:type="dxa"/>
            </ns0:tcMar>
            <ns0:vAlign ns0:val="center"/>
          </ns0:tcPr>
          <ns0:p ns2:paraId="2995303A">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8</ns0:t>
            </ns0:r>
          </ns0:p>
        </ns0:tc>
        <ns0:tc>
          <ns0:tcPr>
            <ns0:tcW ns0:w="2376" ns0:type="dxa"/>
            <ns0:shd ns0:val="clear" ns0:color="auto" ns0:fill="F7F9FB"/>
            <ns0:tcMar>
              <ns0:top ns0:w="70" ns0:type="dxa"/>
              <ns0:left ns0:w="75" ns0:type="dxa"/>
              <ns0:bottom ns0:w="70" ns0:type="dxa"/>
              <ns0:right ns0:w="75" ns0:type="dxa"/>
            </ns0:tcMar>
            <ns0:vAlign ns0:val="center"/>
          </ns0:tcPr>
          <ns0:p ns2:paraId="5D3B03FB">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197258coinbase.com</ns0:t>
            </ns0:r>
          </ns0:p>
        </ns0:tc>
        <ns0:tc>
          <ns0:tcPr>
            <ns0:tcW ns0:w="1612" ns0:type="dxa"/>
            <ns0:shd ns0:val="clear" ns0:color="auto" ns0:fill="F7F9FB"/>
            <ns0:tcMar>
              <ns0:top ns0:w="70" ns0:type="dxa"/>
              <ns0:left ns0:w="75" ns0:type="dxa"/>
              <ns0:bottom ns0:w="70" ns0:type="dxa"/>
              <ns0:right ns0:w="75" ns0:type="dxa"/>
            </ns0:tcMar>
            <ns0:vAlign ns0:val="center"/>
          </ns0:tcPr>
          <ns0:p ns2:paraId="5B3B0F79">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7F9FB"/>
            <ns0:tcMar>
              <ns0:top ns0:w="70" ns0:type="dxa"/>
              <ns0:left ns0:w="75" ns0:type="dxa"/>
              <ns0:bottom ns0:w="70" ns0:type="dxa"/>
              <ns0:right ns0:w="75" ns0:type="dxa"/>
            </ns0:tcMar>
            <ns0:vAlign ns0:val="center"/>
          </ns0:tcPr>
          <ns0:p ns2:paraId="50DA174D">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0.8500</ns0:t>
            </ns0:r>
          </ns0:p>
        </ns0:tc>
        <ns0:tc>
          <ns0:tcPr>
            <ns0:tcW ns0:w="1296" ns0:type="dxa"/>
            <ns0:shd ns0:val="clear" ns0:color="auto" ns0:fill="F7F9FB"/>
            <ns0:tcMar>
              <ns0:top ns0:w="70" ns0:type="dxa"/>
              <ns0:left ns0:w="75" ns0:type="dxa"/>
              <ns0:bottom ns0:w="70" ns0:type="dxa"/>
              <ns0:right ns0:w="75" ns0:type="dxa"/>
            </ns0:tcMar>
            <ns0:vAlign ns0:val="center"/>
          </ns0:tcPr>
          <ns0:p ns2:paraId="0B1360D6">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前后缀仿冒</ns0:t>
            </ns0:r>
          </ns0:p>
        </ns0:tc>
        <ns0:tc>
          <ns0:tcPr>
            <ns0:tcW ns0:w="2951" ns0:type="dxa"/>
            <ns0:shd ns0:val="clear" ns0:color="auto" ns0:fill="F7F9FB"/>
            <ns0:tcMar>
              <ns0:top ns0:w="70" ns0:type="dxa"/>
              <ns0:left ns0:w="75" ns0:type="dxa"/>
              <ns0:bottom ns0:w="70" ns0:type="dxa"/>
              <ns0:right ns0:w="75" ns0:type="dxa"/>
            </ns0:tcMar>
            <ns0:vAlign ns0:val="center"/>
          </ns0:tcPr>
          <ns0:p ns2:paraId="32E28C1E">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目标词命中 / 混淆命中 / 包含主体 / 强规则兜底</ns0:t>
            </ns0:r>
          </ns0:p>
        </ns0:tc>
      </ns0:tr>
      <ns0:tr ns2:paraId="2FECBDF3">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FFFFF"/>
            <ns0:tcMar>
              <ns0:top ns0:w="70" ns0:type="dxa"/>
              <ns0:left ns0:w="75" ns0:type="dxa"/>
              <ns0:bottom ns0:w="70" ns0:type="dxa"/>
              <ns0:right ns0:w="75" ns0:type="dxa"/>
            </ns0:tcMar>
            <ns0:vAlign ns0:val="center"/>
          </ns0:tcPr>
          <ns0:p ns2:paraId="246C95FA">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9</ns0:t>
            </ns0:r>
          </ns0:p>
        </ns0:tc>
        <ns0:tc>
          <ns0:tcPr>
            <ns0:tcW ns0:w="2376" ns0:type="dxa"/>
            <ns0:shd ns0:val="clear" ns0:color="auto" ns0:fill="FFFFFF"/>
            <ns0:tcMar>
              <ns0:top ns0:w="70" ns0:type="dxa"/>
              <ns0:left ns0:w="75" ns0:type="dxa"/>
              <ns0:bottom ns0:w="70" ns0:type="dxa"/>
              <ns0:right ns0:w="75" ns0:type="dxa"/>
            </ns0:tcMar>
            <ns0:vAlign ns0:val="center"/>
          </ns0:tcPr>
          <ns0:p ns2:paraId="7ADF729F">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paypaypal9834258.xyz</ns0:t>
            </ns0:r>
          </ns0:p>
        </ns0:tc>
        <ns0:tc>
          <ns0:tcPr>
            <ns0:tcW ns0:w="1612" ns0:type="dxa"/>
            <ns0:shd ns0:val="clear" ns0:color="auto" ns0:fill="FFFFFF"/>
            <ns0:tcMar>
              <ns0:top ns0:w="70" ns0:type="dxa"/>
              <ns0:left ns0:w="75" ns0:type="dxa"/>
              <ns0:bottom ns0:w="70" ns0:type="dxa"/>
              <ns0:right ns0:w="75" ns0:type="dxa"/>
            </ns0:tcMar>
            <ns0:vAlign ns0:val="center"/>
          </ns0:tcPr>
          <ns0:p ns2:paraId="5801DEBE">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FFFFF"/>
            <ns0:tcMar>
              <ns0:top ns0:w="70" ns0:type="dxa"/>
              <ns0:left ns0:w="75" ns0:type="dxa"/>
              <ns0:bottom ns0:w="70" ns0:type="dxa"/>
              <ns0:right ns0:w="75" ns0:type="dxa"/>
            </ns0:tcMar>
            <ns0:vAlign ns0:val="center"/>
          </ns0:tcPr>
          <ns0:p ns2:paraId="17DC33D0">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0.8500</ns0:t>
            </ns0:r>
          </ns0:p>
        </ns0:tc>
        <ns0:tc>
          <ns0:tcPr>
            <ns0:tcW ns0:w="1296" ns0:type="dxa"/>
            <ns0:shd ns0:val="clear" ns0:color="auto" ns0:fill="FFFFFF"/>
            <ns0:tcMar>
              <ns0:top ns0:w="70" ns0:type="dxa"/>
              <ns0:left ns0:w="75" ns0:type="dxa"/>
              <ns0:bottom ns0:w="70" ns0:type="dxa"/>
              <ns0:right ns0:w="75" ns0:type="dxa"/>
            </ns0:tcMar>
            <ns0:vAlign ns0:val="center"/>
          </ns0:tcPr>
          <ns0:p ns2:paraId="500FEF7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视觉混淆</ns0:t>
            </ns0:r>
          </ns0:p>
        </ns0:tc>
        <ns0:tc>
          <ns0:tcPr>
            <ns0:tcW ns0:w="2951" ns0:type="dxa"/>
            <ns0:shd ns0:val="clear" ns0:color="auto" ns0:fill="FFFFFF"/>
            <ns0:tcMar>
              <ns0:top ns0:w="70" ns0:type="dxa"/>
              <ns0:left ns0:w="75" ns0:type="dxa"/>
              <ns0:bottom ns0:w="70" ns0:type="dxa"/>
              <ns0:right ns0:w="75" ns0:type="dxa"/>
            </ns0:tcMar>
            <ns0:vAlign ns0:val="center"/>
          </ns0:tcPr>
          <ns0:p ns2:paraId="492EF100">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风险词组合 / 可疑后缀 / 后缀变化 / 混淆命中</ns0:t>
            </ns0:r>
          </ns0:p>
        </ns0:tc>
      </ns0:tr>
      <ns0:tr ns2:paraId="7FA7855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7F9FB"/>
            <ns0:tcMar>
              <ns0:top ns0:w="70" ns0:type="dxa"/>
              <ns0:left ns0:w="75" ns0:type="dxa"/>
              <ns0:bottom ns0:w="70" ns0:type="dxa"/>
              <ns0:right ns0:w="75" ns0:type="dxa"/>
            </ns0:tcMar>
            <ns0:vAlign ns0:val="center"/>
          </ns0:tcPr>
          <ns0:p ns2:paraId="08D3A97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10</ns0:t>
            </ns0:r>
          </ns0:p>
        </ns0:tc>
        <ns0:tc>
          <ns0:tcPr>
            <ns0:tcW ns0:w="2376" ns0:type="dxa"/>
            <ns0:shd ns0:val="clear" ns0:color="auto" ns0:fill="F7F9FB"/>
            <ns0:tcMar>
              <ns0:top ns0:w="70" ns0:type="dxa"/>
              <ns0:left ns0:w="75" ns0:type="dxa"/>
              <ns0:bottom ns0:w="70" ns0:type="dxa"/>
              <ns0:right ns0:w="75" ns0:type="dxa"/>
            </ns0:tcMar>
            <ns0:vAlign ns0:val="center"/>
          </ns0:tcPr>
          <ns0:p ns2:paraId="6BB96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paypaypal9834258.info</ns0:t>
            </ns0:r>
          </ns0:p>
        </ns0:tc>
        <ns0:tc>
          <ns0:tcPr>
            <ns0:tcW ns0:w="1612" ns0:type="dxa"/>
            <ns0:shd ns0:val="clear" ns0:color="auto" ns0:fill="F7F9FB"/>
            <ns0:tcMar>
              <ns0:top ns0:w="70" ns0:type="dxa"/>
              <ns0:left ns0:w="75" ns0:type="dxa"/>
              <ns0:bottom ns0:w="70" ns0:type="dxa"/>
              <ns0:right ns0:w="75" ns0:type="dxa"/>
            </ns0:tcMar>
            <ns0:vAlign ns0:val="center"/>
          </ns0:tcPr>
          <ns0:p ns2:paraId="30A02F8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7F9FB"/>
            <ns0:tcMar>
              <ns0:top ns0:w="70" ns0:type="dxa"/>
              <ns0:left ns0:w="75" ns0:type="dxa"/>
              <ns0:bottom ns0:w="70" ns0:type="dxa"/>
              <ns0:right ns0:w="75" ns0:type="dxa"/>
            </ns0:tcMar>
            <ns0:vAlign ns0:val="center"/>
          </ns0:tcPr>
          <ns0:p ns2:paraId="43CE303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0.8500</ns0:t>
            </ns0:r>
          </ns0:p>
        </ns0:tc>
        <ns0:tc>
          <ns0:tcPr>
            <ns0:tcW ns0:w="1296" ns0:type="dxa"/>
            <ns0:shd ns0:val="clear" ns0:color="auto" ns0:fill="F7F9FB"/>
            <ns0:tcMar>
              <ns0:top ns0:w="70" ns0:type="dxa"/>
              <ns0:left ns0:w="75" ns0:type="dxa"/>
              <ns0:bottom ns0:w="70" ns0:type="dxa"/>
              <ns0:right ns0:w="75" ns0:type="dxa"/>
            </ns0:tcMar>
            <ns0:vAlign ns0:val="center"/>
          </ns0:tcPr>
          <ns0:p ns2:paraId="6A573E4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视觉混淆</ns0:t>
            </ns0:r>
          </ns0:p>
        </ns0:tc>
        <ns0:tc>
          <ns0:tcPr>
            <ns0:tcW ns0:w="2951" ns0:type="dxa"/>
            <ns0:shd ns0:val="clear" ns0:color="auto" ns0:fill="F7F9FB"/>
            <ns0:tcMar>
              <ns0:top ns0:w="70" ns0:type="dxa"/>
              <ns0:left ns0:w="75" ns0:type="dxa"/>
              <ns0:bottom ns0:w="70" ns0:type="dxa"/>
              <ns0:right ns0:w="75" ns0:type="dxa"/>
            </ns0:tcMar>
            <ns0:vAlign ns0:val="center"/>
          </ns0:tcPr>
          <ns0:p ns2:paraId="4CCE0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风险词组合 / 可疑后缀 / 后缀变化 / 混淆命中</ns0:t>
            </ns0:r>
          </ns0:p>
        </ns0:tc>
      </ns0:tr>
      <ns0:tr ns2:paraId="7FA7855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7F9FB"/>
            <ns0:tcMar>
              <ns0:top ns0:w="70" ns0:type="dxa"/>
              <ns0:left ns0:w="75" ns0:type="dxa"/>
              <ns0:bottom ns0:w="70" ns0:type="dxa"/>
              <ns0:right ns0:w="75" ns0:type="dxa"/>
            </ns0:tcMar>
            <ns0:vAlign ns0:val="center"/>
          </ns0:tcPr>
          <ns0:p ns2:paraId="08D3A97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11</ns0:t>
            </ns0:r>
          </ns0:p>
        </ns0:tc>
        <ns0:tc>
          <ns0:tcPr>
            <ns0:tcW ns0:w="2376" ns0:type="dxa"/>
            <ns0:shd ns0:val="clear" ns0:color="auto" ns0:fill="F7F9FB"/>
            <ns0:tcMar>
              <ns0:top ns0:w="70" ns0:type="dxa"/>
              <ns0:left ns0:w="75" ns0:type="dxa"/>
              <ns0:bottom ns0:w="70" ns0:type="dxa"/>
              <ns0:right ns0:w="75" ns0:type="dxa"/>
            </ns0:tcMar>
            <ns0:vAlign ns0:val="center"/>
          </ns0:tcPr>
          <ns0:p ns2:paraId="6BB96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72341-coinbase.com</ns0:t>
            </ns0:r>
          </ns0:p>
        </ns0:tc>
        <ns0:tc>
          <ns0:tcPr>
            <ns0:tcW ns0:w="1612" ns0:type="dxa"/>
            <ns0:shd ns0:val="clear" ns0:color="auto" ns0:fill="F7F9FB"/>
            <ns0:tcMar>
              <ns0:top ns0:w="70" ns0:type="dxa"/>
              <ns0:left ns0:w="75" ns0:type="dxa"/>
              <ns0:bottom ns0:w="70" ns0:type="dxa"/>
              <ns0:right ns0:w="75" ns0:type="dxa"/>
            </ns0:tcMar>
            <ns0:vAlign ns0:val="center"/>
          </ns0:tcPr>
          <ns0:p ns2:paraId="30A02F8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7F9FB"/>
            <ns0:tcMar>
              <ns0:top ns0:w="70" ns0:type="dxa"/>
              <ns0:left ns0:w="75" ns0:type="dxa"/>
              <ns0:bottom ns0:w="70" ns0:type="dxa"/>
              <ns0:right ns0:w="75" ns0:type="dxa"/>
            </ns0:tcMar>
            <ns0:vAlign ns0:val="center"/>
          </ns0:tcPr>
          <ns0:p ns2:paraId="43CE303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0.8500</ns0:t>
            </ns0:r>
          </ns0:p>
        </ns0:tc>
        <ns0:tc>
          <ns0:tcPr>
            <ns0:tcW ns0:w="1296" ns0:type="dxa"/>
            <ns0:shd ns0:val="clear" ns0:color="auto" ns0:fill="F7F9FB"/>
            <ns0:tcMar>
              <ns0:top ns0:w="70" ns0:type="dxa"/>
              <ns0:left ns0:w="75" ns0:type="dxa"/>
              <ns0:bottom ns0:w="70" ns0:type="dxa"/>
              <ns0:right ns0:w="75" ns0:type="dxa"/>
            </ns0:tcMar>
            <ns0:vAlign ns0:val="center"/>
          </ns0:tcPr>
          <ns0:p ns2:paraId="6A573E4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前后缀仿冒</ns0:t>
            </ns0:r>
          </ns0:p>
        </ns0:tc>
        <ns0:tc>
          <ns0:tcPr>
            <ns0:tcW ns0:w="2951" ns0:type="dxa"/>
            <ns0:shd ns0:val="clear" ns0:color="auto" ns0:fill="F7F9FB"/>
            <ns0:tcMar>
              <ns0:top ns0:w="70" ns0:type="dxa"/>
              <ns0:left ns0:w="75" ns0:type="dxa"/>
              <ns0:bottom ns0:w="70" ns0:type="dxa"/>
              <ns0:right ns0:w="75" ns0:type="dxa"/>
            </ns0:tcMar>
            <ns0:vAlign ns0:val="center"/>
          </ns0:tcPr>
          <ns0:p ns2:paraId="4CCE0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目标词命中 / 连字符 / 混淆命中 / 包含主体</ns0:t>
            </ns0:r>
          </ns0:p>
        </ns0:tc>
      </ns0:tr>
      <ns0:tr ns2:paraId="7FA7855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7F9FB"/>
            <ns0:tcMar>
              <ns0:top ns0:w="70" ns0:type="dxa"/>
              <ns0:left ns0:w="75" ns0:type="dxa"/>
              <ns0:bottom ns0:w="70" ns0:type="dxa"/>
              <ns0:right ns0:w="75" ns0:type="dxa"/>
            </ns0:tcMar>
            <ns0:vAlign ns0:val="center"/>
          </ns0:tcPr>
          <ns0:p ns2:paraId="08D3A97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12</ns0:t>
            </ns0:r>
          </ns0:p>
        </ns0:tc>
        <ns0:tc>
          <ns0:tcPr>
            <ns0:tcW ns0:w="2376" ns0:type="dxa"/>
            <ns0:shd ns0:val="clear" ns0:color="auto" ns0:fill="F7F9FB"/>
            <ns0:tcMar>
              <ns0:top ns0:w="70" ns0:type="dxa"/>
              <ns0:left ns0:w="75" ns0:type="dxa"/>
              <ns0:bottom ns0:w="70" ns0:type="dxa"/>
              <ns0:right ns0:w="75" ns0:type="dxa"/>
            </ns0:tcMar>
            <ns0:vAlign ns0:val="center"/>
          </ns0:tcPr>
          <ns0:p ns2:paraId="6BB96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puma-paypal.xyz</ns0:t>
            </ns0:r>
          </ns0:p>
        </ns0:tc>
        <ns0:tc>
          <ns0:tcPr>
            <ns0:tcW ns0:w="1612" ns0:type="dxa"/>
            <ns0:shd ns0:val="clear" ns0:color="auto" ns0:fill="F7F9FB"/>
            <ns0:tcMar>
              <ns0:top ns0:w="70" ns0:type="dxa"/>
              <ns0:left ns0:w="75" ns0:type="dxa"/>
              <ns0:bottom ns0:w="70" ns0:type="dxa"/>
              <ns0:right ns0:w="75" ns0:type="dxa"/>
            </ns0:tcMar>
            <ns0:vAlign ns0:val="center"/>
          </ns0:tcPr>
          <ns0:p ns2:paraId="30A02F8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7F9FB"/>
            <ns0:tcMar>
              <ns0:top ns0:w="70" ns0:type="dxa"/>
              <ns0:left ns0:w="75" ns0:type="dxa"/>
              <ns0:bottom ns0:w="70" ns0:type="dxa"/>
              <ns0:right ns0:w="75" ns0:type="dxa"/>
            </ns0:tcMar>
            <ns0:vAlign ns0:val="center"/>
          </ns0:tcPr>
          <ns0:p ns2:paraId="43CE303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0.8500</ns0:t>
            </ns0:r>
          </ns0:p>
        </ns0:tc>
        <ns0:tc>
          <ns0:tcPr>
            <ns0:tcW ns0:w="1296" ns0:type="dxa"/>
            <ns0:shd ns0:val="clear" ns0:color="auto" ns0:fill="F7F9FB"/>
            <ns0:tcMar>
              <ns0:top ns0:w="70" ns0:type="dxa"/>
              <ns0:left ns0:w="75" ns0:type="dxa"/>
              <ns0:bottom ns0:w="70" ns0:type="dxa"/>
              <ns0:right ns0:w="75" ns0:type="dxa"/>
            </ns0:tcMar>
            <ns0:vAlign ns0:val="center"/>
          </ns0:tcPr>
          <ns0:p ns2:paraId="6A573E4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前后缀仿冒</ns0:t>
            </ns0:r>
          </ns0:p>
        </ns0:tc>
        <ns0:tc>
          <ns0:tcPr>
            <ns0:tcW ns0:w="2951" ns0:type="dxa"/>
            <ns0:shd ns0:val="clear" ns0:color="auto" ns0:fill="F7F9FB"/>
            <ns0:tcMar>
              <ns0:top ns0:w="70" ns0:type="dxa"/>
              <ns0:left ns0:w="75" ns0:type="dxa"/>
              <ns0:bottom ns0:w="70" ns0:type="dxa"/>
              <ns0:right ns0:w="75" ns0:type="dxa"/>
            </ns0:tcMar>
            <ns0:vAlign ns0:val="center"/>
          </ns0:tcPr>
          <ns0:p ns2:paraId="4CCE0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风险词组合 / 可疑后缀 / 后缀变化 / 连字符</ns0:t>
            </ns0:r>
          </ns0:p>
        </ns0:tc>
      </ns0:tr>
      <ns0:tr ns2:paraId="7FA7855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7F9FB"/>
            <ns0:tcMar>
              <ns0:top ns0:w="70" ns0:type="dxa"/>
              <ns0:left ns0:w="75" ns0:type="dxa"/>
              <ns0:bottom ns0:w="70" ns0:type="dxa"/>
              <ns0:right ns0:w="75" ns0:type="dxa"/>
            </ns0:tcMar>
            <ns0:vAlign ns0:val="center"/>
          </ns0:tcPr>
          <ns0:p ns2:paraId="08D3A97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13</ns0:t>
            </ns0:r>
          </ns0:p>
        </ns0:tc>
        <ns0:tc>
          <ns0:tcPr>
            <ns0:tcW ns0:w="2376" ns0:type="dxa"/>
            <ns0:shd ns0:val="clear" ns0:color="auto" ns0:fill="F7F9FB"/>
            <ns0:tcMar>
              <ns0:top ns0:w="70" ns0:type="dxa"/>
              <ns0:left ns0:w="75" ns0:type="dxa"/>
              <ns0:bottom ns0:w="70" ns0:type="dxa"/>
              <ns0:right ns0:w="75" ns0:type="dxa"/>
            </ns0:tcMar>
            <ns0:vAlign ns0:val="center"/>
          </ns0:tcPr>
          <ns0:p ns2:paraId="6BB96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dr0pbox-verify-account.com</ns0:t>
            </ns0:r>
          </ns0:p>
        </ns0:tc>
        <ns0:tc>
          <ns0:tcPr>
            <ns0:tcW ns0:w="1612" ns0:type="dxa"/>
            <ns0:shd ns0:val="clear" ns0:color="auto" ns0:fill="F7F9FB"/>
            <ns0:tcMar>
              <ns0:top ns0:w="70" ns0:type="dxa"/>
              <ns0:left ns0:w="75" ns0:type="dxa"/>
              <ns0:bottom ns0:w="70" ns0:type="dxa"/>
              <ns0:right ns0:w="75" ns0:type="dxa"/>
            </ns0:tcMar>
            <ns0:vAlign ns0:val="center"/>
          </ns0:tcPr>
          <ns0:p ns2:paraId="30A02F8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7F9FB"/>
            <ns0:tcMar>
              <ns0:top ns0:w="70" ns0:type="dxa"/>
              <ns0:left ns0:w="75" ns0:type="dxa"/>
              <ns0:bottom ns0:w="70" ns0:type="dxa"/>
              <ns0:right ns0:w="75" ns0:type="dxa"/>
            </ns0:tcMar>
            <ns0:vAlign ns0:val="center"/>
          </ns0:tcPr>
          <ns0:p ns2:paraId="43CE303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0.8500</ns0:t>
            </ns0:r>
          </ns0:p>
        </ns0:tc>
        <ns0:tc>
          <ns0:tcPr>
            <ns0:tcW ns0:w="1296" ns0:type="dxa"/>
            <ns0:shd ns0:val="clear" ns0:color="auto" ns0:fill="F7F9FB"/>
            <ns0:tcMar>
              <ns0:top ns0:w="70" ns0:type="dxa"/>
              <ns0:left ns0:w="75" ns0:type="dxa"/>
              <ns0:bottom ns0:w="70" ns0:type="dxa"/>
              <ns0:right ns0:w="75" ns0:type="dxa"/>
            </ns0:tcMar>
            <ns0:vAlign ns0:val="center"/>
          </ns0:tcPr>
          <ns0:p ns2:paraId="6A573E4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视觉混淆</ns0:t>
            </ns0:r>
          </ns0:p>
        </ns0:tc>
        <ns0:tc>
          <ns0:tcPr>
            <ns0:tcW ns0:w="2951" ns0:type="dxa"/>
            <ns0:shd ns0:val="clear" ns0:color="auto" ns0:fill="F7F9FB"/>
            <ns0:tcMar>
              <ns0:top ns0:w="70" ns0:type="dxa"/>
              <ns0:left ns0:w="75" ns0:type="dxa"/>
              <ns0:bottom ns0:w="70" ns0:type="dxa"/>
              <ns0:right ns0:w="75" ns0:type="dxa"/>
            </ns0:tcMar>
            <ns0:vAlign ns0:val="center"/>
          </ns0:tcPr>
          <ns0:p ns2:paraId="4CCE0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风险词组合 / 连字符 / 混淆命中 / 包含主体</ns0:t>
            </ns0:r>
          </ns0:p>
        </ns0:tc>
      </ns0:tr>
      <ns0:tr ns2:paraId="7FA7855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7F9FB"/>
            <ns0:tcMar>
              <ns0:top ns0:w="70" ns0:type="dxa"/>
              <ns0:left ns0:w="75" ns0:type="dxa"/>
              <ns0:bottom ns0:w="70" ns0:type="dxa"/>
              <ns0:right ns0:w="75" ns0:type="dxa"/>
            </ns0:tcMar>
            <ns0:vAlign ns0:val="center"/>
          </ns0:tcPr>
          <ns0:p ns2:paraId="08D3A97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14</ns0:t>
            </ns0:r>
          </ns0:p>
        </ns0:tc>
        <ns0:tc>
          <ns0:tcPr>
            <ns0:tcW ns0:w="2376" ns0:type="dxa"/>
            <ns0:shd ns0:val="clear" ns0:color="auto" ns0:fill="F7F9FB"/>
            <ns0:tcMar>
              <ns0:top ns0:w="70" ns0:type="dxa"/>
              <ns0:left ns0:w="75" ns0:type="dxa"/>
              <ns0:bottom ns0:w="70" ns0:type="dxa"/>
              <ns0:right ns0:w="75" ns0:type="dxa"/>
            </ns0:tcMar>
            <ns0:vAlign ns0:val="center"/>
          </ns0:tcPr>
          <ns0:p ns2:paraId="6BB96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instagram-ups.xyz</ns0:t>
            </ns0:r>
          </ns0:p>
        </ns0:tc>
        <ns0:tc>
          <ns0:tcPr>
            <ns0:tcW ns0:w="1612" ns0:type="dxa"/>
            <ns0:shd ns0:val="clear" ns0:color="auto" ns0:fill="F7F9FB"/>
            <ns0:tcMar>
              <ns0:top ns0:w="70" ns0:type="dxa"/>
              <ns0:left ns0:w="75" ns0:type="dxa"/>
              <ns0:bottom ns0:w="70" ns0:type="dxa"/>
              <ns0:right ns0:w="75" ns0:type="dxa"/>
            </ns0:tcMar>
            <ns0:vAlign ns0:val="center"/>
          </ns0:tcPr>
          <ns0:p ns2:paraId="30A02F8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7F9FB"/>
            <ns0:tcMar>
              <ns0:top ns0:w="70" ns0:type="dxa"/>
              <ns0:left ns0:w="75" ns0:type="dxa"/>
              <ns0:bottom ns0:w="70" ns0:type="dxa"/>
              <ns0:right ns0:w="75" ns0:type="dxa"/>
            </ns0:tcMar>
            <ns0:vAlign ns0:val="center"/>
          </ns0:tcPr>
          <ns0:p ns2:paraId="43CE303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0.8500</ns0:t>
            </ns0:r>
          </ns0:p>
        </ns0:tc>
        <ns0:tc>
          <ns0:tcPr>
            <ns0:tcW ns0:w="1296" ns0:type="dxa"/>
            <ns0:shd ns0:val="clear" ns0:color="auto" ns0:fill="F7F9FB"/>
            <ns0:tcMar>
              <ns0:top ns0:w="70" ns0:type="dxa"/>
              <ns0:left ns0:w="75" ns0:type="dxa"/>
              <ns0:bottom ns0:w="70" ns0:type="dxa"/>
              <ns0:right ns0:w="75" ns0:type="dxa"/>
            </ns0:tcMar>
            <ns0:vAlign ns0:val="center"/>
          </ns0:tcPr>
          <ns0:p ns2:paraId="6A573E4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前后缀仿冒</ns0:t>
            </ns0:r>
          </ns0:p>
        </ns0:tc>
        <ns0:tc>
          <ns0:tcPr>
            <ns0:tcW ns0:w="2951" ns0:type="dxa"/>
            <ns0:shd ns0:val="clear" ns0:color="auto" ns0:fill="F7F9FB"/>
            <ns0:tcMar>
              <ns0:top ns0:w="70" ns0:type="dxa"/>
              <ns0:left ns0:w="75" ns0:type="dxa"/>
              <ns0:bottom ns0:w="70" ns0:type="dxa"/>
              <ns0:right ns0:w="75" ns0:type="dxa"/>
            </ns0:tcMar>
            <ns0:vAlign ns0:val="center"/>
          </ns0:tcPr>
          <ns0:p ns2:paraId="4CCE0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目标词命中 / 可疑后缀 / 后缀变化 / 连字符</ns0:t>
            </ns0:r>
          </ns0:p>
        </ns0:tc>
      </ns0:tr>
      <ns0:tr ns2:paraId="7FA7855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7F9FB"/>
            <ns0:tcMar>
              <ns0:top ns0:w="70" ns0:type="dxa"/>
              <ns0:left ns0:w="75" ns0:type="dxa"/>
              <ns0:bottom ns0:w="70" ns0:type="dxa"/>
              <ns0:right ns0:w="75" ns0:type="dxa"/>
            </ns0:tcMar>
            <ns0:vAlign ns0:val="center"/>
          </ns0:tcPr>
          <ns0:p ns2:paraId="08D3A97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15</ns0:t>
            </ns0:r>
          </ns0:p>
        </ns0:tc>
        <ns0:tc>
          <ns0:tcPr>
            <ns0:tcW ns0:w="2376" ns0:type="dxa"/>
            <ns0:shd ns0:val="clear" ns0:color="auto" ns0:fill="F7F9FB"/>
            <ns0:tcMar>
              <ns0:top ns0:w="70" ns0:type="dxa"/>
              <ns0:left ns0:w="75" ns0:type="dxa"/>
              <ns0:bottom ns0:w="70" ns0:type="dxa"/>
              <ns0:right ns0:w="75" ns0:type="dxa"/>
            </ns0:tcMar>
            <ns0:vAlign ns0:val="center"/>
          </ns0:tcPr>
          <ns0:p ns2:paraId="6BB96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facebook-paypal.xyz</ns0:t>
            </ns0:r>
          </ns0:p>
        </ns0:tc>
        <ns0:tc>
          <ns0:tcPr>
            <ns0:tcW ns0:w="1612" ns0:type="dxa"/>
            <ns0:shd ns0:val="clear" ns0:color="auto" ns0:fill="F7F9FB"/>
            <ns0:tcMar>
              <ns0:top ns0:w="70" ns0:type="dxa"/>
              <ns0:left ns0:w="75" ns0:type="dxa"/>
              <ns0:bottom ns0:w="70" ns0:type="dxa"/>
              <ns0:right ns0:w="75" ns0:type="dxa"/>
            </ns0:tcMar>
            <ns0:vAlign ns0:val="center"/>
          </ns0:tcPr>
          <ns0:p ns2:paraId="30A02F8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7F9FB"/>
            <ns0:tcMar>
              <ns0:top ns0:w="70" ns0:type="dxa"/>
              <ns0:left ns0:w="75" ns0:type="dxa"/>
              <ns0:bottom ns0:w="70" ns0:type="dxa"/>
              <ns0:right ns0:w="75" ns0:type="dxa"/>
            </ns0:tcMar>
            <ns0:vAlign ns0:val="center"/>
          </ns0:tcPr>
          <ns0:p ns2:paraId="43CE303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0.8500</ns0:t>
            </ns0:r>
          </ns0:p>
        </ns0:tc>
        <ns0:tc>
          <ns0:tcPr>
            <ns0:tcW ns0:w="1296" ns0:type="dxa"/>
            <ns0:shd ns0:val="clear" ns0:color="auto" ns0:fill="F7F9FB"/>
            <ns0:tcMar>
              <ns0:top ns0:w="70" ns0:type="dxa"/>
              <ns0:left ns0:w="75" ns0:type="dxa"/>
              <ns0:bottom ns0:w="70" ns0:type="dxa"/>
              <ns0:right ns0:w="75" ns0:type="dxa"/>
            </ns0:tcMar>
            <ns0:vAlign ns0:val="center"/>
          </ns0:tcPr>
          <ns0:p ns2:paraId="6A573E4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前后缀仿冒</ns0:t>
            </ns0:r>
          </ns0:p>
        </ns0:tc>
        <ns0:tc>
          <ns0:tcPr>
            <ns0:tcW ns0:w="2951" ns0:type="dxa"/>
            <ns0:shd ns0:val="clear" ns0:color="auto" ns0:fill="F7F9FB"/>
            <ns0:tcMar>
              <ns0:top ns0:w="70" ns0:type="dxa"/>
              <ns0:left ns0:w="75" ns0:type="dxa"/>
              <ns0:bottom ns0:w="70" ns0:type="dxa"/>
              <ns0:right ns0:w="75" ns0:type="dxa"/>
            </ns0:tcMar>
            <ns0:vAlign ns0:val="center"/>
          </ns0:tcPr>
          <ns0:p ns2:paraId="4CCE0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风险词组合 / 可疑后缀 / 后缀变化 / 连字符</ns0:t>
            </ns0:r>
          </ns0:p>
        </ns0:tc>
      </ns0:tr>
      <ns0:tr ns2:paraId="7FA7855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7F9FB"/>
            <ns0:tcMar>
              <ns0:top ns0:w="70" ns0:type="dxa"/>
              <ns0:left ns0:w="75" ns0:type="dxa"/>
              <ns0:bottom ns0:w="70" ns0:type="dxa"/>
              <ns0:right ns0:w="75" ns0:type="dxa"/>
            </ns0:tcMar>
            <ns0:vAlign ns0:val="center"/>
          </ns0:tcPr>
          <ns0:p ns2:paraId="08D3A97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16</ns0:t>
            </ns0:r>
          </ns0:p>
        </ns0:tc>
        <ns0:tc>
          <ns0:tcPr>
            <ns0:tcW ns0:w="2376" ns0:type="dxa"/>
            <ns0:shd ns0:val="clear" ns0:color="auto" ns0:fill="F7F9FB"/>
            <ns0:tcMar>
              <ns0:top ns0:w="70" ns0:type="dxa"/>
              <ns0:left ns0:w="75" ns0:type="dxa"/>
              <ns0:bottom ns0:w="70" ns0:type="dxa"/>
              <ns0:right ns0:w="75" ns0:type="dxa"/>
            </ns0:tcMar>
            <ns0:vAlign ns0:val="center"/>
          </ns0:tcPr>
          <ns0:p ns2:paraId="6BB96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spotify-rolex.xyz</ns0:t>
            </ns0:r>
          </ns0:p>
        </ns0:tc>
        <ns0:tc>
          <ns0:tcPr>
            <ns0:tcW ns0:w="1612" ns0:type="dxa"/>
            <ns0:shd ns0:val="clear" ns0:color="auto" ns0:fill="F7F9FB"/>
            <ns0:tcMar>
              <ns0:top ns0:w="70" ns0:type="dxa"/>
              <ns0:left ns0:w="75" ns0:type="dxa"/>
              <ns0:bottom ns0:w="70" ns0:type="dxa"/>
              <ns0:right ns0:w="75" ns0:type="dxa"/>
            </ns0:tcMar>
            <ns0:vAlign ns0:val="center"/>
          </ns0:tcPr>
          <ns0:p ns2:paraId="30A02F8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7F9FB"/>
            <ns0:tcMar>
              <ns0:top ns0:w="70" ns0:type="dxa"/>
              <ns0:left ns0:w="75" ns0:type="dxa"/>
              <ns0:bottom ns0:w="70" ns0:type="dxa"/>
              <ns0:right ns0:w="75" ns0:type="dxa"/>
            </ns0:tcMar>
            <ns0:vAlign ns0:val="center"/>
          </ns0:tcPr>
          <ns0:p ns2:paraId="43CE303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0.8500</ns0:t>
            </ns0:r>
          </ns0:p>
        </ns0:tc>
        <ns0:tc>
          <ns0:tcPr>
            <ns0:tcW ns0:w="1296" ns0:type="dxa"/>
            <ns0:shd ns0:val="clear" ns0:color="auto" ns0:fill="F7F9FB"/>
            <ns0:tcMar>
              <ns0:top ns0:w="70" ns0:type="dxa"/>
              <ns0:left ns0:w="75" ns0:type="dxa"/>
              <ns0:bottom ns0:w="70" ns0:type="dxa"/>
              <ns0:right ns0:w="75" ns0:type="dxa"/>
            </ns0:tcMar>
            <ns0:vAlign ns0:val="center"/>
          </ns0:tcPr>
          <ns0:p ns2:paraId="6A573E4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前后缀仿冒</ns0:t>
            </ns0:r>
          </ns0:p>
        </ns0:tc>
        <ns0:tc>
          <ns0:tcPr>
            <ns0:tcW ns0:w="2951" ns0:type="dxa"/>
            <ns0:shd ns0:val="clear" ns0:color="auto" ns0:fill="F7F9FB"/>
            <ns0:tcMar>
              <ns0:top ns0:w="70" ns0:type="dxa"/>
              <ns0:left ns0:w="75" ns0:type="dxa"/>
              <ns0:bottom ns0:w="70" ns0:type="dxa"/>
              <ns0:right ns0:w="75" ns0:type="dxa"/>
            </ns0:tcMar>
            <ns0:vAlign ns0:val="center"/>
          </ns0:tcPr>
          <ns0:p ns2:paraId="4CCE0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目标词命中 / 可疑后缀 / 后缀变化 / 连字符</ns0:t>
            </ns0:r>
          </ns0:p>
        </ns0:tc>
      </ns0:tr>
      <ns0:tr ns2:paraId="7FA7855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7F9FB"/>
            <ns0:tcMar>
              <ns0:top ns0:w="70" ns0:type="dxa"/>
              <ns0:left ns0:w="75" ns0:type="dxa"/>
              <ns0:bottom ns0:w="70" ns0:type="dxa"/>
              <ns0:right ns0:w="75" ns0:type="dxa"/>
            </ns0:tcMar>
            <ns0:vAlign ns0:val="center"/>
          </ns0:tcPr>
          <ns0:p ns2:paraId="08D3A97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17</ns0:t>
            </ns0:r>
          </ns0:p>
        </ns0:tc>
        <ns0:tc>
          <ns0:tcPr>
            <ns0:tcW ns0:w="2376" ns0:type="dxa"/>
            <ns0:shd ns0:val="clear" ns0:color="auto" ns0:fill="F7F9FB"/>
            <ns0:tcMar>
              <ns0:top ns0:w="70" ns0:type="dxa"/>
              <ns0:left ns0:w="75" ns0:type="dxa"/>
              <ns0:bottom ns0:w="70" ns0:type="dxa"/>
              <ns0:right ns0:w="75" ns0:type="dxa"/>
            </ns0:tcMar>
            <ns0:vAlign ns0:val="center"/>
          </ns0:tcPr>
          <ns0:p ns2:paraId="6BB96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spotify-gillette.xyz</ns0:t>
            </ns0:r>
          </ns0:p>
        </ns0:tc>
        <ns0:tc>
          <ns0:tcPr>
            <ns0:tcW ns0:w="1612" ns0:type="dxa"/>
            <ns0:shd ns0:val="clear" ns0:color="auto" ns0:fill="F7F9FB"/>
            <ns0:tcMar>
              <ns0:top ns0:w="70" ns0:type="dxa"/>
              <ns0:left ns0:w="75" ns0:type="dxa"/>
              <ns0:bottom ns0:w="70" ns0:type="dxa"/>
              <ns0:right ns0:w="75" ns0:type="dxa"/>
            </ns0:tcMar>
            <ns0:vAlign ns0:val="center"/>
          </ns0:tcPr>
          <ns0:p ns2:paraId="30A02F8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7F9FB"/>
            <ns0:tcMar>
              <ns0:top ns0:w="70" ns0:type="dxa"/>
              <ns0:left ns0:w="75" ns0:type="dxa"/>
              <ns0:bottom ns0:w="70" ns0:type="dxa"/>
              <ns0:right ns0:w="75" ns0:type="dxa"/>
            </ns0:tcMar>
            <ns0:vAlign ns0:val="center"/>
          </ns0:tcPr>
          <ns0:p ns2:paraId="43CE303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0.8500</ns0:t>
            </ns0:r>
          </ns0:p>
        </ns0:tc>
        <ns0:tc>
          <ns0:tcPr>
            <ns0:tcW ns0:w="1296" ns0:type="dxa"/>
            <ns0:shd ns0:val="clear" ns0:color="auto" ns0:fill="F7F9FB"/>
            <ns0:tcMar>
              <ns0:top ns0:w="70" ns0:type="dxa"/>
              <ns0:left ns0:w="75" ns0:type="dxa"/>
              <ns0:bottom ns0:w="70" ns0:type="dxa"/>
              <ns0:right ns0:w="75" ns0:type="dxa"/>
            </ns0:tcMar>
            <ns0:vAlign ns0:val="center"/>
          </ns0:tcPr>
          <ns0:p ns2:paraId="6A573E4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前后缀仿冒</ns0:t>
            </ns0:r>
          </ns0:p>
        </ns0:tc>
        <ns0:tc>
          <ns0:tcPr>
            <ns0:tcW ns0:w="2951" ns0:type="dxa"/>
            <ns0:shd ns0:val="clear" ns0:color="auto" ns0:fill="F7F9FB"/>
            <ns0:tcMar>
              <ns0:top ns0:w="70" ns0:type="dxa"/>
              <ns0:left ns0:w="75" ns0:type="dxa"/>
              <ns0:bottom ns0:w="70" ns0:type="dxa"/>
              <ns0:right ns0:w="75" ns0:type="dxa"/>
            </ns0:tcMar>
            <ns0:vAlign ns0:val="center"/>
          </ns0:tcPr>
          <ns0:p ns2:paraId="4CCE0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目标词命中 / 可疑后缀 / 后缀变化 / 连字符</ns0:t>
            </ns0:r>
          </ns0:p>
        </ns0:tc>
      </ns0:tr>
      <ns0:tr ns2:paraId="7FA7855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7F9FB"/>
            <ns0:tcMar>
              <ns0:top ns0:w="70" ns0:type="dxa"/>
              <ns0:left ns0:w="75" ns0:type="dxa"/>
              <ns0:bottom ns0:w="70" ns0:type="dxa"/>
              <ns0:right ns0:w="75" ns0:type="dxa"/>
            </ns0:tcMar>
            <ns0:vAlign ns0:val="center"/>
          </ns0:tcPr>
          <ns0:p ns2:paraId="08D3A97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18</ns0:t>
            </ns0:r>
          </ns0:p>
        </ns0:tc>
        <ns0:tc>
          <ns0:tcPr>
            <ns0:tcW ns0:w="2376" ns0:type="dxa"/>
            <ns0:shd ns0:val="clear" ns0:color="auto" ns0:fill="F7F9FB"/>
            <ns0:tcMar>
              <ns0:top ns0:w="70" ns0:type="dxa"/>
              <ns0:left ns0:w="75" ns0:type="dxa"/>
              <ns0:bottom ns0:w="70" ns0:type="dxa"/>
              <ns0:right ns0:w="75" ns0:type="dxa"/>
            </ns0:tcMar>
            <ns0:vAlign ns0:val="center"/>
          </ns0:tcPr>
          <ns0:p ns2:paraId="6BB96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volvo-spotify.xyz</ns0:t>
            </ns0:r>
          </ns0:p>
        </ns0:tc>
        <ns0:tc>
          <ns0:tcPr>
            <ns0:tcW ns0:w="1612" ns0:type="dxa"/>
            <ns0:shd ns0:val="clear" ns0:color="auto" ns0:fill="F7F9FB"/>
            <ns0:tcMar>
              <ns0:top ns0:w="70" ns0:type="dxa"/>
              <ns0:left ns0:w="75" ns0:type="dxa"/>
              <ns0:bottom ns0:w="70" ns0:type="dxa"/>
              <ns0:right ns0:w="75" ns0:type="dxa"/>
            </ns0:tcMar>
            <ns0:vAlign ns0:val="center"/>
          </ns0:tcPr>
          <ns0:p ns2:paraId="30A02F8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7F9FB"/>
            <ns0:tcMar>
              <ns0:top ns0:w="70" ns0:type="dxa"/>
              <ns0:left ns0:w="75" ns0:type="dxa"/>
              <ns0:bottom ns0:w="70" ns0:type="dxa"/>
              <ns0:right ns0:w="75" ns0:type="dxa"/>
            </ns0:tcMar>
            <ns0:vAlign ns0:val="center"/>
          </ns0:tcPr>
          <ns0:p ns2:paraId="43CE303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0.8500</ns0:t>
            </ns0:r>
          </ns0:p>
        </ns0:tc>
        <ns0:tc>
          <ns0:tcPr>
            <ns0:tcW ns0:w="1296" ns0:type="dxa"/>
            <ns0:shd ns0:val="clear" ns0:color="auto" ns0:fill="F7F9FB"/>
            <ns0:tcMar>
              <ns0:top ns0:w="70" ns0:type="dxa"/>
              <ns0:left ns0:w="75" ns0:type="dxa"/>
              <ns0:bottom ns0:w="70" ns0:type="dxa"/>
              <ns0:right ns0:w="75" ns0:type="dxa"/>
            </ns0:tcMar>
            <ns0:vAlign ns0:val="center"/>
          </ns0:tcPr>
          <ns0:p ns2:paraId="6A573E4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前后缀仿冒</ns0:t>
            </ns0:r>
          </ns0:p>
        </ns0:tc>
        <ns0:tc>
          <ns0:tcPr>
            <ns0:tcW ns0:w="2951" ns0:type="dxa"/>
            <ns0:shd ns0:val="clear" ns0:color="auto" ns0:fill="F7F9FB"/>
            <ns0:tcMar>
              <ns0:top ns0:w="70" ns0:type="dxa"/>
              <ns0:left ns0:w="75" ns0:type="dxa"/>
              <ns0:bottom ns0:w="70" ns0:type="dxa"/>
              <ns0:right ns0:w="75" ns0:type="dxa"/>
            </ns0:tcMar>
            <ns0:vAlign ns0:val="center"/>
          </ns0:tcPr>
          <ns0:p ns2:paraId="4CCE0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目标词命中 / 可疑后缀 / 后缀变化 / 连字符</ns0:t>
            </ns0:r>
          </ns0:p>
        </ns0:tc>
      </ns0:tr>
      <ns0:tr ns2:paraId="7FA7855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7F9FB"/>
            <ns0:tcMar>
              <ns0:top ns0:w="70" ns0:type="dxa"/>
              <ns0:left ns0:w="75" ns0:type="dxa"/>
              <ns0:bottom ns0:w="70" ns0:type="dxa"/>
              <ns0:right ns0:w="75" ns0:type="dxa"/>
            </ns0:tcMar>
            <ns0:vAlign ns0:val="center"/>
          </ns0:tcPr>
          <ns0:p ns2:paraId="08D3A97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19</ns0:t>
            </ns0:r>
          </ns0:p>
        </ns0:tc>
        <ns0:tc>
          <ns0:tcPr>
            <ns0:tcW ns0:w="2376" ns0:type="dxa"/>
            <ns0:shd ns0:val="clear" ns0:color="auto" ns0:fill="F7F9FB"/>
            <ns0:tcMar>
              <ns0:top ns0:w="70" ns0:type="dxa"/>
              <ns0:left ns0:w="75" ns0:type="dxa"/>
              <ns0:bottom ns0:w="70" ns0:type="dxa"/>
              <ns0:right ns0:w="75" ns0:type="dxa"/>
            </ns0:tcMar>
            <ns0:vAlign ns0:val="center"/>
          </ns0:tcPr>
          <ns0:p ns2:paraId="6BB96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whatsappbma0.cyou</ns0:t>
            </ns0:r>
          </ns0:p>
        </ns0:tc>
        <ns0:tc>
          <ns0:tcPr>
            <ns0:tcW ns0:w="1612" ns0:type="dxa"/>
            <ns0:shd ns0:val="clear" ns0:color="auto" ns0:fill="F7F9FB"/>
            <ns0:tcMar>
              <ns0:top ns0:w="70" ns0:type="dxa"/>
              <ns0:left ns0:w="75" ns0:type="dxa"/>
              <ns0:bottom ns0:w="70" ns0:type="dxa"/>
              <ns0:right ns0:w="75" ns0:type="dxa"/>
            </ns0:tcMar>
            <ns0:vAlign ns0:val="center"/>
          </ns0:tcPr>
          <ns0:p ns2:paraId="30A02F8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7F9FB"/>
            <ns0:tcMar>
              <ns0:top ns0:w="70" ns0:type="dxa"/>
              <ns0:left ns0:w="75" ns0:type="dxa"/>
              <ns0:bottom ns0:w="70" ns0:type="dxa"/>
              <ns0:right ns0:w="75" ns0:type="dxa"/>
            </ns0:tcMar>
            <ns0:vAlign ns0:val="center"/>
          </ns0:tcPr>
          <ns0:p ns2:paraId="43CE303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0.8500</ns0:t>
            </ns0:r>
          </ns0:p>
        </ns0:tc>
        <ns0:tc>
          <ns0:tcPr>
            <ns0:tcW ns0:w="1296" ns0:type="dxa"/>
            <ns0:shd ns0:val="clear" ns0:color="auto" ns0:fill="F7F9FB"/>
            <ns0:tcMar>
              <ns0:top ns0:w="70" ns0:type="dxa"/>
              <ns0:left ns0:w="75" ns0:type="dxa"/>
              <ns0:bottom ns0:w="70" ns0:type="dxa"/>
              <ns0:right ns0:w="75" ns0:type="dxa"/>
            </ns0:tcMar>
            <ns0:vAlign ns0:val="center"/>
          </ns0:tcPr>
          <ns0:p ns2:paraId="6A573E4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业务入口仿冒</ns0:t>
            </ns0:r>
          </ns0:p>
        </ns0:tc>
        <ns0:tc>
          <ns0:tcPr>
            <ns0:tcW ns0:w="2951" ns0:type="dxa"/>
            <ns0:shd ns0:val="clear" ns0:color="auto" ns0:fill="F7F9FB"/>
            <ns0:tcMar>
              <ns0:top ns0:w="70" ns0:type="dxa"/>
              <ns0:left ns0:w="75" ns0:type="dxa"/>
              <ns0:bottom ns0:w="70" ns0:type="dxa"/>
              <ns0:right ns0:w="75" ns0:type="dxa"/>
            </ns0:tcMar>
            <ns0:vAlign ns0:val="center"/>
          </ns0:tcPr>
          <ns0:p ns2:paraId="4CCE0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风险词组合 / 后缀变化 / 混淆命中 / 包含主体</ns0:t>
            </ns0:r>
          </ns0:p>
        </ns0:tc>
      </ns0:tr>
      <ns0:tr ns2:paraId="7FA7855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7F9FB"/>
            <ns0:tcMar>
              <ns0:top ns0:w="70" ns0:type="dxa"/>
              <ns0:left ns0:w="75" ns0:type="dxa"/>
              <ns0:bottom ns0:w="70" ns0:type="dxa"/>
              <ns0:right ns0:w="75" ns0:type="dxa"/>
            </ns0:tcMar>
            <ns0:vAlign ns0:val="center"/>
          </ns0:tcPr>
          <ns0:p ns2:paraId="08D3A97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20</ns0:t>
            </ns0:r>
          </ns0:p>
        </ns0:tc>
        <ns0:tc>
          <ns0:tcPr>
            <ns0:tcW ns0:w="2376" ns0:type="dxa"/>
            <ns0:shd ns0:val="clear" ns0:color="auto" ns0:fill="F7F9FB"/>
            <ns0:tcMar>
              <ns0:top ns0:w="70" ns0:type="dxa"/>
              <ns0:left ns0:w="75" ns0:type="dxa"/>
              <ns0:bottom ns0:w="70" ns0:type="dxa"/>
              <ns0:right ns0:w="75" ns0:type="dxa"/>
            </ns0:tcMar>
            <ns0:vAlign ns0:val="center"/>
          </ns0:tcPr>
          <ns0:p ns2:paraId="6BB96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binance-help.org</ns0:t>
            </ns0:r>
          </ns0:p>
        </ns0:tc>
        <ns0:tc>
          <ns0:tcPr>
            <ns0:tcW ns0:w="1612" ns0:type="dxa"/>
            <ns0:shd ns0:val="clear" ns0:color="auto" ns0:fill="F7F9FB"/>
            <ns0:tcMar>
              <ns0:top ns0:w="70" ns0:type="dxa"/>
              <ns0:left ns0:w="75" ns0:type="dxa"/>
              <ns0:bottom ns0:w="70" ns0:type="dxa"/>
              <ns0:right ns0:w="75" ns0:type="dxa"/>
            </ns0:tcMar>
            <ns0:vAlign ns0:val="center"/>
          </ns0:tcPr>
          <ns0:p ns2:paraId="30A02F8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7F9FB"/>
            <ns0:tcMar>
              <ns0:top ns0:w="70" ns0:type="dxa"/>
              <ns0:left ns0:w="75" ns0:type="dxa"/>
              <ns0:bottom ns0:w="70" ns0:type="dxa"/>
              <ns0:right ns0:w="75" ns0:type="dxa"/>
            </ns0:tcMar>
            <ns0:vAlign ns0:val="center"/>
          </ns0:tcPr>
          <ns0:p ns2:paraId="43CE303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0.8500</ns0:t>
            </ns0:r>
          </ns0:p>
        </ns0:tc>
        <ns0:tc>
          <ns0:tcPr>
            <ns0:tcW ns0:w="1296" ns0:type="dxa"/>
            <ns0:shd ns0:val="clear" ns0:color="auto" ns0:fill="F7F9FB"/>
            <ns0:tcMar>
              <ns0:top ns0:w="70" ns0:type="dxa"/>
              <ns0:left ns0:w="75" ns0:type="dxa"/>
              <ns0:bottom ns0:w="70" ns0:type="dxa"/>
              <ns0:right ns0:w="75" ns0:type="dxa"/>
            </ns0:tcMar>
            <ns0:vAlign ns0:val="center"/>
          </ns0:tcPr>
          <ns0:p ns2:paraId="6A573E4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业务入口仿冒</ns0:t>
            </ns0:r>
          </ns0:p>
        </ns0:tc>
        <ns0:tc>
          <ns0:tcPr>
            <ns0:tcW ns0:w="2951" ns0:type="dxa"/>
            <ns0:shd ns0:val="clear" ns0:color="auto" ns0:fill="F7F9FB"/>
            <ns0:tcMar>
              <ns0:top ns0:w="70" ns0:type="dxa"/>
              <ns0:left ns0:w="75" ns0:type="dxa"/>
              <ns0:bottom ns0:w="70" ns0:type="dxa"/>
              <ns0:right ns0:w="75" ns0:type="dxa"/>
            </ns0:tcMar>
            <ns0:vAlign ns0:val="center"/>
          </ns0:tcPr>
          <ns0:p ns2:paraId="4CCE0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风险词组合 / 后缀变化 / 连字符 / 混淆命中</ns0:t>
            </ns0:r>
          </ns0:p>
        </ns0:tc>
      </ns0:tr>
      <ns0:tr ns2:paraId="7FA7855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7F9FB"/>
            <ns0:tcMar>
              <ns0:top ns0:w="70" ns0:type="dxa"/>
              <ns0:left ns0:w="75" ns0:type="dxa"/>
              <ns0:bottom ns0:w="70" ns0:type="dxa"/>
              <ns0:right ns0:w="75" ns0:type="dxa"/>
            </ns0:tcMar>
            <ns0:vAlign ns0:val="center"/>
          </ns0:tcPr>
          <ns0:p ns2:paraId="08D3A97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21</ns0:t>
            </ns0:r>
          </ns0:p>
        </ns0:tc>
        <ns0:tc>
          <ns0:tcPr>
            <ns0:tcW ns0:w="2376" ns0:type="dxa"/>
            <ns0:shd ns0:val="clear" ns0:color="auto" ns0:fill="F7F9FB"/>
            <ns0:tcMar>
              <ns0:top ns0:w="70" ns0:type="dxa"/>
              <ns0:left ns0:w="75" ns0:type="dxa"/>
              <ns0:bottom ns0:w="70" ns0:type="dxa"/>
              <ns0:right ns0:w="75" ns0:type="dxa"/>
            </ns0:tcMar>
            <ns0:vAlign ns0:val="center"/>
          </ns0:tcPr>
          <ns0:p ns2:paraId="6BB96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microsoft-securityalert.com</ns0:t>
            </ns0:r>
          </ns0:p>
        </ns0:tc>
        <ns0:tc>
          <ns0:tcPr>
            <ns0:tcW ns0:w="1612" ns0:type="dxa"/>
            <ns0:shd ns0:val="clear" ns0:color="auto" ns0:fill="F7F9FB"/>
            <ns0:tcMar>
              <ns0:top ns0:w="70" ns0:type="dxa"/>
              <ns0:left ns0:w="75" ns0:type="dxa"/>
              <ns0:bottom ns0:w="70" ns0:type="dxa"/>
              <ns0:right ns0:w="75" ns0:type="dxa"/>
            </ns0:tcMar>
            <ns0:vAlign ns0:val="center"/>
          </ns0:tcPr>
          <ns0:p ns2:paraId="30A02F8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7F9FB"/>
            <ns0:tcMar>
              <ns0:top ns0:w="70" ns0:type="dxa"/>
              <ns0:left ns0:w="75" ns0:type="dxa"/>
              <ns0:bottom ns0:w="70" ns0:type="dxa"/>
              <ns0:right ns0:w="75" ns0:type="dxa"/>
            </ns0:tcMar>
            <ns0:vAlign ns0:val="center"/>
          </ns0:tcPr>
          <ns0:p ns2:paraId="43CE303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0.8500</ns0:t>
            </ns0:r>
          </ns0:p>
        </ns0:tc>
        <ns0:tc>
          <ns0:tcPr>
            <ns0:tcW ns0:w="1296" ns0:type="dxa"/>
            <ns0:shd ns0:val="clear" ns0:color="auto" ns0:fill="F7F9FB"/>
            <ns0:tcMar>
              <ns0:top ns0:w="70" ns0:type="dxa"/>
              <ns0:left ns0:w="75" ns0:type="dxa"/>
              <ns0:bottom ns0:w="70" ns0:type="dxa"/>
              <ns0:right ns0:w="75" ns0:type="dxa"/>
            </ns0:tcMar>
            <ns0:vAlign ns0:val="center"/>
          </ns0:tcPr>
          <ns0:p ns2:paraId="6A573E4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业务入口仿冒</ns0:t>
            </ns0:r>
          </ns0:p>
        </ns0:tc>
        <ns0:tc>
          <ns0:tcPr>
            <ns0:tcW ns0:w="2951" ns0:type="dxa"/>
            <ns0:shd ns0:val="clear" ns0:color="auto" ns0:fill="F7F9FB"/>
            <ns0:tcMar>
              <ns0:top ns0:w="70" ns0:type="dxa"/>
              <ns0:left ns0:w="75" ns0:type="dxa"/>
              <ns0:bottom ns0:w="70" ns0:type="dxa"/>
              <ns0:right ns0:w="75" ns0:type="dxa"/>
            </ns0:tcMar>
            <ns0:vAlign ns0:val="center"/>
          </ns0:tcPr>
          <ns0:p ns2:paraId="4CCE0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风险词组合 / 连字符 / 混淆命中 / 包含主体</ns0:t>
            </ns0:r>
          </ns0:p>
        </ns0:tc>
      </ns0:tr>
      <ns0:tr ns2:paraId="7FA7855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7F9FB"/>
            <ns0:tcMar>
              <ns0:top ns0:w="70" ns0:type="dxa"/>
              <ns0:left ns0:w="75" ns0:type="dxa"/>
              <ns0:bottom ns0:w="70" ns0:type="dxa"/>
              <ns0:right ns0:w="75" ns0:type="dxa"/>
            </ns0:tcMar>
            <ns0:vAlign ns0:val="center"/>
          </ns0:tcPr>
          <ns0:p ns2:paraId="08D3A97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22</ns0:t>
            </ns0:r>
          </ns0:p>
        </ns0:tc>
        <ns0:tc>
          <ns0:tcPr>
            <ns0:tcW ns0:w="2376" ns0:type="dxa"/>
            <ns0:shd ns0:val="clear" ns0:color="auto" ns0:fill="F7F9FB"/>
            <ns0:tcMar>
              <ns0:top ns0:w="70" ns0:type="dxa"/>
              <ns0:left ns0:w="75" ns0:type="dxa"/>
              <ns0:bottom ns0:w="70" ns0:type="dxa"/>
              <ns0:right ns0:w="75" ns0:type="dxa"/>
            </ns0:tcMar>
            <ns0:vAlign ns0:val="center"/>
          </ns0:tcPr>
          <ns0:p ns2:paraId="6BB96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youtube-facebook.xyz</ns0:t>
            </ns0:r>
          </ns0:p>
        </ns0:tc>
        <ns0:tc>
          <ns0:tcPr>
            <ns0:tcW ns0:w="1612" ns0:type="dxa"/>
            <ns0:shd ns0:val="clear" ns0:color="auto" ns0:fill="F7F9FB"/>
            <ns0:tcMar>
              <ns0:top ns0:w="70" ns0:type="dxa"/>
              <ns0:left ns0:w="75" ns0:type="dxa"/>
              <ns0:bottom ns0:w="70" ns0:type="dxa"/>
              <ns0:right ns0:w="75" ns0:type="dxa"/>
            </ns0:tcMar>
            <ns0:vAlign ns0:val="center"/>
          </ns0:tcPr>
          <ns0:p ns2:paraId="30A02F8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7F9FB"/>
            <ns0:tcMar>
              <ns0:top ns0:w="70" ns0:type="dxa"/>
              <ns0:left ns0:w="75" ns0:type="dxa"/>
              <ns0:bottom ns0:w="70" ns0:type="dxa"/>
              <ns0:right ns0:w="75" ns0:type="dxa"/>
            </ns0:tcMar>
            <ns0:vAlign ns0:val="center"/>
          </ns0:tcPr>
          <ns0:p ns2:paraId="43CE303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0.8500</ns0:t>
            </ns0:r>
          </ns0:p>
        </ns0:tc>
        <ns0:tc>
          <ns0:tcPr>
            <ns0:tcW ns0:w="1296" ns0:type="dxa"/>
            <ns0:shd ns0:val="clear" ns0:color="auto" ns0:fill="F7F9FB"/>
            <ns0:tcMar>
              <ns0:top ns0:w="70" ns0:type="dxa"/>
              <ns0:left ns0:w="75" ns0:type="dxa"/>
              <ns0:bottom ns0:w="70" ns0:type="dxa"/>
              <ns0:right ns0:w="75" ns0:type="dxa"/>
            </ns0:tcMar>
            <ns0:vAlign ns0:val="center"/>
          </ns0:tcPr>
          <ns0:p ns2:paraId="6A573E4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前后缀仿冒</ns0:t>
            </ns0:r>
          </ns0:p>
        </ns0:tc>
        <ns0:tc>
          <ns0:tcPr>
            <ns0:tcW ns0:w="2951" ns0:type="dxa"/>
            <ns0:shd ns0:val="clear" ns0:color="auto" ns0:fill="F7F9FB"/>
            <ns0:tcMar>
              <ns0:top ns0:w="70" ns0:type="dxa"/>
              <ns0:left ns0:w="75" ns0:type="dxa"/>
              <ns0:bottom ns0:w="70" ns0:type="dxa"/>
              <ns0:right ns0:w="75" ns0:type="dxa"/>
            </ns0:tcMar>
            <ns0:vAlign ns0:val="center"/>
          </ns0:tcPr>
          <ns0:p ns2:paraId="4CCE0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目标词命中 / 可疑后缀 / 后缀变化 / 连字符</ns0:t>
            </ns0:r>
          </ns0:p>
        </ns0:tc>
      </ns0:tr>
      <ns0:tr ns2:paraId="7FA7855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7F9FB"/>
            <ns0:tcMar>
              <ns0:top ns0:w="70" ns0:type="dxa"/>
              <ns0:left ns0:w="75" ns0:type="dxa"/>
              <ns0:bottom ns0:w="70" ns0:type="dxa"/>
              <ns0:right ns0:w="75" ns0:type="dxa"/>
            </ns0:tcMar>
            <ns0:vAlign ns0:val="center"/>
          </ns0:tcPr>
          <ns0:p ns2:paraId="08D3A97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23</ns0:t>
            </ns0:r>
          </ns0:p>
        </ns0:tc>
        <ns0:tc>
          <ns0:tcPr>
            <ns0:tcW ns0:w="2376" ns0:type="dxa"/>
            <ns0:shd ns0:val="clear" ns0:color="auto" ns0:fill="F7F9FB"/>
            <ns0:tcMar>
              <ns0:top ns0:w="70" ns0:type="dxa"/>
              <ns0:left ns0:w="75" ns0:type="dxa"/>
              <ns0:bottom ns0:w="70" ns0:type="dxa"/>
              <ns0:right ns0:w="75" ns0:type="dxa"/>
            </ns0:tcMar>
            <ns0:vAlign ns0:val="center"/>
          </ns0:tcPr>
          <ns0:p ns2:paraId="6BB96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secured-contact-microsoft.com</ns0:t>
            </ns0:r>
          </ns0:p>
        </ns0:tc>
        <ns0:tc>
          <ns0:tcPr>
            <ns0:tcW ns0:w="1612" ns0:type="dxa"/>
            <ns0:shd ns0:val="clear" ns0:color="auto" ns0:fill="F7F9FB"/>
            <ns0:tcMar>
              <ns0:top ns0:w="70" ns0:type="dxa"/>
              <ns0:left ns0:w="75" ns0:type="dxa"/>
              <ns0:bottom ns0:w="70" ns0:type="dxa"/>
              <ns0:right ns0:w="75" ns0:type="dxa"/>
            </ns0:tcMar>
            <ns0:vAlign ns0:val="center"/>
          </ns0:tcPr>
          <ns0:p ns2:paraId="30A02F8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7F9FB"/>
            <ns0:tcMar>
              <ns0:top ns0:w="70" ns0:type="dxa"/>
              <ns0:left ns0:w="75" ns0:type="dxa"/>
              <ns0:bottom ns0:w="70" ns0:type="dxa"/>
              <ns0:right ns0:w="75" ns0:type="dxa"/>
            </ns0:tcMar>
            <ns0:vAlign ns0:val="center"/>
          </ns0:tcPr>
          <ns0:p ns2:paraId="43CE303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0.8500</ns0:t>
            </ns0:r>
          </ns0:p>
        </ns0:tc>
        <ns0:tc>
          <ns0:tcPr>
            <ns0:tcW ns0:w="1296" ns0:type="dxa"/>
            <ns0:shd ns0:val="clear" ns0:color="auto" ns0:fill="F7F9FB"/>
            <ns0:tcMar>
              <ns0:top ns0:w="70" ns0:type="dxa"/>
              <ns0:left ns0:w="75" ns0:type="dxa"/>
              <ns0:bottom ns0:w="70" ns0:type="dxa"/>
              <ns0:right ns0:w="75" ns0:type="dxa"/>
            </ns0:tcMar>
            <ns0:vAlign ns0:val="center"/>
          </ns0:tcPr>
          <ns0:p ns2:paraId="6A573E4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业务入口仿冒</ns0:t>
            </ns0:r>
          </ns0:p>
        </ns0:tc>
        <ns0:tc>
          <ns0:tcPr>
            <ns0:tcW ns0:w="2951" ns0:type="dxa"/>
            <ns0:shd ns0:val="clear" ns0:color="auto" ns0:fill="F7F9FB"/>
            <ns0:tcMar>
              <ns0:top ns0:w="70" ns0:type="dxa"/>
              <ns0:left ns0:w="75" ns0:type="dxa"/>
              <ns0:bottom ns0:w="70" ns0:type="dxa"/>
              <ns0:right ns0:w="75" ns0:type="dxa"/>
            </ns0:tcMar>
            <ns0:vAlign ns0:val="center"/>
          </ns0:tcPr>
          <ns0:p ns2:paraId="4CCE0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风险词组合 / 连字符 / 混淆命中 / 包含主体</ns0:t>
            </ns0:r>
          </ns0:p>
        </ns0:tc>
      </ns0:tr>
      <ns0:tr ns2:paraId="7FA7855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7F9FB"/>
            <ns0:tcMar>
              <ns0:top ns0:w="70" ns0:type="dxa"/>
              <ns0:left ns0:w="75" ns0:type="dxa"/>
              <ns0:bottom ns0:w="70" ns0:type="dxa"/>
              <ns0:right ns0:w="75" ns0:type="dxa"/>
            </ns0:tcMar>
            <ns0:vAlign ns0:val="center"/>
          </ns0:tcPr>
          <ns0:p ns2:paraId="08D3A97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24</ns0:t>
            </ns0:r>
          </ns0:p>
        </ns0:tc>
        <ns0:tc>
          <ns0:tcPr>
            <ns0:tcW ns0:w="2376" ns0:type="dxa"/>
            <ns0:shd ns0:val="clear" ns0:color="auto" ns0:fill="F7F9FB"/>
            <ns0:tcMar>
              <ns0:top ns0:w="70" ns0:type="dxa"/>
              <ns0:left ns0:w="75" ns0:type="dxa"/>
              <ns0:bottom ns0:w="70" ns0:type="dxa"/>
              <ns0:right ns0:w="75" ns0:type="dxa"/>
            </ns0:tcMar>
            <ns0:vAlign ns0:val="center"/>
          </ns0:tcPr>
          <ns0:p ns2:paraId="6BB96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eddit.tech</ns0:t>
            </ns0:r>
          </ns0:p>
        </ns0:tc>
        <ns0:tc>
          <ns0:tcPr>
            <ns0:tcW ns0:w="1612" ns0:type="dxa"/>
            <ns0:shd ns0:val="clear" ns0:color="auto" ns0:fill="F7F9FB"/>
            <ns0:tcMar>
              <ns0:top ns0:w="70" ns0:type="dxa"/>
              <ns0:left ns0:w="75" ns0:type="dxa"/>
              <ns0:bottom ns0:w="70" ns0:type="dxa"/>
              <ns0:right ns0:w="75" ns0:type="dxa"/>
            </ns0:tcMar>
            <ns0:vAlign ns0:val="center"/>
          </ns0:tcPr>
          <ns0:p ns2:paraId="30A02F8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7F9FB"/>
            <ns0:tcMar>
              <ns0:top ns0:w="70" ns0:type="dxa"/>
              <ns0:left ns0:w="75" ns0:type="dxa"/>
              <ns0:bottom ns0:w="70" ns0:type="dxa"/>
              <ns0:right ns0:w="75" ns0:type="dxa"/>
            </ns0:tcMar>
            <ns0:vAlign ns0:val="center"/>
          </ns0:tcPr>
          <ns0:p ns2:paraId="43CE303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0.6500</ns0:t>
            </ns0:r>
          </ns0:p>
        </ns0:tc>
        <ns0:tc>
          <ns0:tcPr>
            <ns0:tcW ns0:w="1296" ns0:type="dxa"/>
            <ns0:shd ns0:val="clear" ns0:color="auto" ns0:fill="F7F9FB"/>
            <ns0:tcMar>
              <ns0:top ns0:w="70" ns0:type="dxa"/>
              <ns0:left ns0:w="75" ns0:type="dxa"/>
              <ns0:bottom ns0:w="70" ns0:type="dxa"/>
              <ns0:right ns0:w="75" ns0:type="dxa"/>
            </ns0:tcMar>
            <ns0:vAlign ns0:val="center"/>
          </ns0:tcPr>
          <ns0:p ns2:paraId="6A573E4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拼写错误</ns0:t>
            </ns0:r>
          </ns0:p>
        </ns0:tc>
        <ns0:tc>
          <ns0:tcPr>
            <ns0:tcW ns0:w="2951" ns0:type="dxa"/>
            <ns0:shd ns0:val="clear" ns0:color="auto" ns0:fill="F7F9FB"/>
            <ns0:tcMar>
              <ns0:top ns0:w="70" ns0:type="dxa"/>
              <ns0:left ns0:w="75" ns0:type="dxa"/>
              <ns0:bottom ns0:w="70" ns0:type="dxa"/>
              <ns0:right ns0:w="75" ns0:type="dxa"/>
            </ns0:tcMar>
            <ns0:vAlign ns0:val="center"/>
          </ns0:tcPr>
          <ns0:p ns2:paraId="4CCE0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拼写变体 / 后缀变化 / 强规则兜底</ns0:t>
            </ns0:r>
          </ns0:p>
        </ns0:tc>
      </ns0:tr>
      <ns0:tr ns2:paraId="7FA7855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7F9FB"/>
            <ns0:tcMar>
              <ns0:top ns0:w="70" ns0:type="dxa"/>
              <ns0:left ns0:w="75" ns0:type="dxa"/>
              <ns0:bottom ns0:w="70" ns0:type="dxa"/>
              <ns0:right ns0:w="75" ns0:type="dxa"/>
            </ns0:tcMar>
            <ns0:vAlign ns0:val="center"/>
          </ns0:tcPr>
          <ns0:p ns2:paraId="08D3A97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25</ns0:t>
            </ns0:r>
          </ns0:p>
        </ns0:tc>
        <ns0:tc>
          <ns0:tcPr>
            <ns0:tcW ns0:w="2376" ns0:type="dxa"/>
            <ns0:shd ns0:val="clear" ns0:color="auto" ns0:fill="F7F9FB"/>
            <ns0:tcMar>
              <ns0:top ns0:w="70" ns0:type="dxa"/>
              <ns0:left ns0:w="75" ns0:type="dxa"/>
              <ns0:bottom ns0:w="70" ns0:type="dxa"/>
              <ns0:right ns0:w="75" ns0:type="dxa"/>
            </ns0:tcMar>
            <ns0:vAlign ns0:val="center"/>
          </ns0:tcPr>
          <ns0:p ns2:paraId="6BB96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crowdfunder.online</ns0:t>
            </ns0:r>
          </ns0:p>
        </ns0:tc>
        <ns0:tc>
          <ns0:tcPr>
            <ns0:tcW ns0:w="1612" ns0:type="dxa"/>
            <ns0:shd ns0:val="clear" ns0:color="auto" ns0:fill="F7F9FB"/>
            <ns0:tcMar>
              <ns0:top ns0:w="70" ns0:type="dxa"/>
              <ns0:left ns0:w="75" ns0:type="dxa"/>
              <ns0:bottom ns0:w="70" ns0:type="dxa"/>
              <ns0:right ns0:w="75" ns0:type="dxa"/>
            </ns0:tcMar>
            <ns0:vAlign ns0:val="center"/>
          </ns0:tcPr>
          <ns0:p ns2:paraId="30A02F8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7F9FB"/>
            <ns0:tcMar>
              <ns0:top ns0:w="70" ns0:type="dxa"/>
              <ns0:left ns0:w="75" ns0:type="dxa"/>
              <ns0:bottom ns0:w="70" ns0:type="dxa"/>
              <ns0:right ns0:w="75" ns0:type="dxa"/>
            </ns0:tcMar>
            <ns0:vAlign ns0:val="center"/>
          </ns0:tcPr>
          <ns0:p ns2:paraId="43CE303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0.6500</ns0:t>
            </ns0:r>
          </ns0:p>
        </ns0:tc>
        <ns0:tc>
          <ns0:tcPr>
            <ns0:tcW ns0:w="1296" ns0:type="dxa"/>
            <ns0:shd ns0:val="clear" ns0:color="auto" ns0:fill="F7F9FB"/>
            <ns0:tcMar>
              <ns0:top ns0:w="70" ns0:type="dxa"/>
              <ns0:left ns0:w="75" ns0:type="dxa"/>
              <ns0:bottom ns0:w="70" ns0:type="dxa"/>
              <ns0:right ns0:w="75" ns0:type="dxa"/>
            </ns0:tcMar>
            <ns0:vAlign ns0:val="center"/>
          </ns0:tcPr>
          <ns0:p ns2:paraId="6A573E4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后缀替换</ns0:t>
            </ns0:r>
          </ns0:p>
        </ns0:tc>
        <ns0:tc>
          <ns0:tcPr>
            <ns0:tcW ns0:w="2951" ns0:type="dxa"/>
            <ns0:shd ns0:val="clear" ns0:color="auto" ns0:fill="F7F9FB"/>
            <ns0:tcMar>
              <ns0:top ns0:w="70" ns0:type="dxa"/>
              <ns0:left ns0:w="75" ns0:type="dxa"/>
              <ns0:bottom ns0:w="70" ns0:type="dxa"/>
              <ns0:right ns0:w="75" ns0:type="dxa"/>
            </ns0:tcMar>
            <ns0:vAlign ns0:val="center"/>
          </ns0:tcPr>
          <ns0:p ns2:paraId="4CCE0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后缀替换 / 可疑后缀 / 后缀变化 / 混淆命中</ns0:t>
            </ns0:r>
          </ns0:p>
        </ns0:tc>
      </ns0:tr>
      <ns0:tr ns2:paraId="7FA7855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7F9FB"/>
            <ns0:tcMar>
              <ns0:top ns0:w="70" ns0:type="dxa"/>
              <ns0:left ns0:w="75" ns0:type="dxa"/>
              <ns0:bottom ns0:w="70" ns0:type="dxa"/>
              <ns0:right ns0:w="75" ns0:type="dxa"/>
            </ns0:tcMar>
            <ns0:vAlign ns0:val="center"/>
          </ns0:tcPr>
          <ns0:p ns2:paraId="08D3A97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26</ns0:t>
            </ns0:r>
          </ns0:p>
        </ns0:tc>
        <ns0:tc>
          <ns0:tcPr>
            <ns0:tcW ns0:w="2376" ns0:type="dxa"/>
            <ns0:shd ns0:val="clear" ns0:color="auto" ns0:fill="F7F9FB"/>
            <ns0:tcMar>
              <ns0:top ns0:w="70" ns0:type="dxa"/>
              <ns0:left ns0:w="75" ns0:type="dxa"/>
              <ns0:bottom ns0:w="70" ns0:type="dxa"/>
              <ns0:right ns0:w="75" ns0:type="dxa"/>
            </ns0:tcMar>
            <ns0:vAlign ns0:val="center"/>
          </ns0:tcPr>
          <ns0:p ns2:paraId="6BB96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cloudbackups.cloud</ns0:t>
            </ns0:r>
          </ns0:p>
        </ns0:tc>
        <ns0:tc>
          <ns0:tcPr>
            <ns0:tcW ns0:w="1612" ns0:type="dxa"/>
            <ns0:shd ns0:val="clear" ns0:color="auto" ns0:fill="F7F9FB"/>
            <ns0:tcMar>
              <ns0:top ns0:w="70" ns0:type="dxa"/>
              <ns0:left ns0:w="75" ns0:type="dxa"/>
              <ns0:bottom ns0:w="70" ns0:type="dxa"/>
              <ns0:right ns0:w="75" ns0:type="dxa"/>
            </ns0:tcMar>
            <ns0:vAlign ns0:val="center"/>
          </ns0:tcPr>
          <ns0:p ns2:paraId="30A02F8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7F9FB"/>
            <ns0:tcMar>
              <ns0:top ns0:w="70" ns0:type="dxa"/>
              <ns0:left ns0:w="75" ns0:type="dxa"/>
              <ns0:bottom ns0:w="70" ns0:type="dxa"/>
              <ns0:right ns0:w="75" ns0:type="dxa"/>
            </ns0:tcMar>
            <ns0:vAlign ns0:val="center"/>
          </ns0:tcPr>
          <ns0:p ns2:paraId="43CE303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0.6500</ns0:t>
            </ns0:r>
          </ns0:p>
        </ns0:tc>
        <ns0:tc>
          <ns0:tcPr>
            <ns0:tcW ns0:w="1296" ns0:type="dxa"/>
            <ns0:shd ns0:val="clear" ns0:color="auto" ns0:fill="F7F9FB"/>
            <ns0:tcMar>
              <ns0:top ns0:w="70" ns0:type="dxa"/>
              <ns0:left ns0:w="75" ns0:type="dxa"/>
              <ns0:bottom ns0:w="70" ns0:type="dxa"/>
              <ns0:right ns0:w="75" ns0:type="dxa"/>
            </ns0:tcMar>
            <ns0:vAlign ns0:val="center"/>
          </ns0:tcPr>
          <ns0:p ns2:paraId="6A573E4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拼写错误</ns0:t>
            </ns0:r>
          </ns0:p>
        </ns0:tc>
        <ns0:tc>
          <ns0:tcPr>
            <ns0:tcW ns0:w="2951" ns0:type="dxa"/>
            <ns0:shd ns0:val="clear" ns0:color="auto" ns0:fill="F7F9FB"/>
            <ns0:tcMar>
              <ns0:top ns0:w="70" ns0:type="dxa"/>
              <ns0:left ns0:w="75" ns0:type="dxa"/>
              <ns0:bottom ns0:w="70" ns0:type="dxa"/>
              <ns0:right ns0:w="75" ns0:type="dxa"/>
            </ns0:tcMar>
            <ns0:vAlign ns0:val="center"/>
          </ns0:tcPr>
          <ns0:p ns2:paraId="4CCE0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风险词组合 / 后缀变化 / 混淆命中 / 包含主体</ns0:t>
            </ns0:r>
          </ns0:p>
        </ns0:tc>
      </ns0:tr>
      <ns0:tr ns2:paraId="7FA7855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7F9FB"/>
            <ns0:tcMar>
              <ns0:top ns0:w="70" ns0:type="dxa"/>
              <ns0:left ns0:w="75" ns0:type="dxa"/>
              <ns0:bottom ns0:w="70" ns0:type="dxa"/>
              <ns0:right ns0:w="75" ns0:type="dxa"/>
            </ns0:tcMar>
            <ns0:vAlign ns0:val="center"/>
          </ns0:tcPr>
          <ns0:p ns2:paraId="08D3A97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27</ns0:t>
            </ns0:r>
          </ns0:p>
        </ns0:tc>
        <ns0:tc>
          <ns0:tcPr>
            <ns0:tcW ns0:w="2376" ns0:type="dxa"/>
            <ns0:shd ns0:val="clear" ns0:color="auto" ns0:fill="F7F9FB"/>
            <ns0:tcMar>
              <ns0:top ns0:w="70" ns0:type="dxa"/>
              <ns0:left ns0:w="75" ns0:type="dxa"/>
              <ns0:bottom ns0:w="70" ns0:type="dxa"/>
              <ns0:right ns0:w="75" ns0:type="dxa"/>
            </ns0:tcMar>
            <ns0:vAlign ns0:val="center"/>
          </ns0:tcPr>
          <ns0:p ns2:paraId="6BB96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haicloud.site</ns0:t>
            </ns0:r>
          </ns0:p>
        </ns0:tc>
        <ns0:tc>
          <ns0:tcPr>
            <ns0:tcW ns0:w="1612" ns0:type="dxa"/>
            <ns0:shd ns0:val="clear" ns0:color="auto" ns0:fill="F7F9FB"/>
            <ns0:tcMar>
              <ns0:top ns0:w="70" ns0:type="dxa"/>
              <ns0:left ns0:w="75" ns0:type="dxa"/>
              <ns0:bottom ns0:w="70" ns0:type="dxa"/>
              <ns0:right ns0:w="75" ns0:type="dxa"/>
            </ns0:tcMar>
            <ns0:vAlign ns0:val="center"/>
          </ns0:tcPr>
          <ns0:p ns2:paraId="30A02F8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7F9FB"/>
            <ns0:tcMar>
              <ns0:top ns0:w="70" ns0:type="dxa"/>
              <ns0:left ns0:w="75" ns0:type="dxa"/>
              <ns0:bottom ns0:w="70" ns0:type="dxa"/>
              <ns0:right ns0:w="75" ns0:type="dxa"/>
            </ns0:tcMar>
            <ns0:vAlign ns0:val="center"/>
          </ns0:tcPr>
          <ns0:p ns2:paraId="43CE303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0.6500</ns0:t>
            </ns0:r>
          </ns0:p>
        </ns0:tc>
        <ns0:tc>
          <ns0:tcPr>
            <ns0:tcW ns0:w="1296" ns0:type="dxa"/>
            <ns0:shd ns0:val="clear" ns0:color="auto" ns0:fill="F7F9FB"/>
            <ns0:tcMar>
              <ns0:top ns0:w="70" ns0:type="dxa"/>
              <ns0:left ns0:w="75" ns0:type="dxa"/>
              <ns0:bottom ns0:w="70" ns0:type="dxa"/>
              <ns0:right ns0:w="75" ns0:type="dxa"/>
            </ns0:tcMar>
            <ns0:vAlign ns0:val="center"/>
          </ns0:tcPr>
          <ns0:p ns2:paraId="6A573E4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拼写错误</ns0:t>
            </ns0:r>
          </ns0:p>
        </ns0:tc>
        <ns0:tc>
          <ns0:tcPr>
            <ns0:tcW ns0:w="2951" ns0:type="dxa"/>
            <ns0:shd ns0:val="clear" ns0:color="auto" ns0:fill="F7F9FB"/>
            <ns0:tcMar>
              <ns0:top ns0:w="70" ns0:type="dxa"/>
              <ns0:left ns0:w="75" ns0:type="dxa"/>
              <ns0:bottom ns0:w="70" ns0:type="dxa"/>
              <ns0:right ns0:w="75" ns0:type="dxa"/>
            </ns0:tcMar>
            <ns0:vAlign ns0:val="center"/>
          </ns0:tcPr>
          <ns0:p ns2:paraId="4CCE0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风险词组合 / 可疑后缀 / 后缀变化 / 强规则兜底</ns0:t>
            </ns0:r>
          </ns0:p>
        </ns0:tc>
      </ns0:tr>
      <ns0:tr ns2:paraId="7FA7855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7F9FB"/>
            <ns0:tcMar>
              <ns0:top ns0:w="70" ns0:type="dxa"/>
              <ns0:left ns0:w="75" ns0:type="dxa"/>
              <ns0:bottom ns0:w="70" ns0:type="dxa"/>
              <ns0:right ns0:w="75" ns0:type="dxa"/>
            </ns0:tcMar>
            <ns0:vAlign ns0:val="center"/>
          </ns0:tcPr>
          <ns0:p ns2:paraId="08D3A97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28</ns0:t>
            </ns0:r>
          </ns0:p>
        </ns0:tc>
        <ns0:tc>
          <ns0:tcPr>
            <ns0:tcW ns0:w="2376" ns0:type="dxa"/>
            <ns0:shd ns0:val="clear" ns0:color="auto" ns0:fill="F7F9FB"/>
            <ns0:tcMar>
              <ns0:top ns0:w="70" ns0:type="dxa"/>
              <ns0:left ns0:w="75" ns0:type="dxa"/>
              <ns0:bottom ns0:w="70" ns0:type="dxa"/>
              <ns0:right ns0:w="75" ns0:type="dxa"/>
            </ns0:tcMar>
            <ns0:vAlign ns0:val="center"/>
          </ns0:tcPr>
          <ns0:p ns2:paraId="6BB96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refunder.online</ns0:t>
            </ns0:r>
          </ns0:p>
        </ns0:tc>
        <ns0:tc>
          <ns0:tcPr>
            <ns0:tcW ns0:w="1612" ns0:type="dxa"/>
            <ns0:shd ns0:val="clear" ns0:color="auto" ns0:fill="F7F9FB"/>
            <ns0:tcMar>
              <ns0:top ns0:w="70" ns0:type="dxa"/>
              <ns0:left ns0:w="75" ns0:type="dxa"/>
              <ns0:bottom ns0:w="70" ns0:type="dxa"/>
              <ns0:right ns0:w="75" ns0:type="dxa"/>
            </ns0:tcMar>
            <ns0:vAlign ns0:val="center"/>
          </ns0:tcPr>
          <ns0:p ns2:paraId="30A02F8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7F9FB"/>
            <ns0:tcMar>
              <ns0:top ns0:w="70" ns0:type="dxa"/>
              <ns0:left ns0:w="75" ns0:type="dxa"/>
              <ns0:bottom ns0:w="70" ns0:type="dxa"/>
              <ns0:right ns0:w="75" ns0:type="dxa"/>
            </ns0:tcMar>
            <ns0:vAlign ns0:val="center"/>
          </ns0:tcPr>
          <ns0:p ns2:paraId="43CE303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0.6500</ns0:t>
            </ns0:r>
          </ns0:p>
        </ns0:tc>
        <ns0:tc>
          <ns0:tcPr>
            <ns0:tcW ns0:w="1296" ns0:type="dxa"/>
            <ns0:shd ns0:val="clear" ns0:color="auto" ns0:fill="F7F9FB"/>
            <ns0:tcMar>
              <ns0:top ns0:w="70" ns0:type="dxa"/>
              <ns0:left ns0:w="75" ns0:type="dxa"/>
              <ns0:bottom ns0:w="70" ns0:type="dxa"/>
              <ns0:right ns0:w="75" ns0:type="dxa"/>
            </ns0:tcMar>
            <ns0:vAlign ns0:val="center"/>
          </ns0:tcPr>
          <ns0:p ns2:paraId="6A573E4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拼写错误</ns0:t>
            </ns0:r>
          </ns0:p>
        </ns0:tc>
        <ns0:tc>
          <ns0:tcPr>
            <ns0:tcW ns0:w="2951" ns0:type="dxa"/>
            <ns0:shd ns0:val="clear" ns0:color="auto" ns0:fill="F7F9FB"/>
            <ns0:tcMar>
              <ns0:top ns0:w="70" ns0:type="dxa"/>
              <ns0:left ns0:w="75" ns0:type="dxa"/>
              <ns0:bottom ns0:w="70" ns0:type="dxa"/>
              <ns0:right ns0:w="75" ns0:type="dxa"/>
            </ns0:tcMar>
            <ns0:vAlign ns0:val="center"/>
          </ns0:tcPr>
          <ns0:p ns2:paraId="4CCE0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拼写变体 / 可疑后缀 / 后缀变化 / 强规则兜底</ns0:t>
            </ns0:r>
          </ns0:p>
        </ns0:tc>
      </ns0:tr>
      <ns0:tr ns2:paraId="7FA7855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7F9FB"/>
            <ns0:tcMar>
              <ns0:top ns0:w="70" ns0:type="dxa"/>
              <ns0:left ns0:w="75" ns0:type="dxa"/>
              <ns0:bottom ns0:w="70" ns0:type="dxa"/>
              <ns0:right ns0:w="75" ns0:type="dxa"/>
            </ns0:tcMar>
            <ns0:vAlign ns0:val="center"/>
          </ns0:tcPr>
          <ns0:p ns2:paraId="08D3A97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29</ns0:t>
            </ns0:r>
          </ns0:p>
        </ns0:tc>
        <ns0:tc>
          <ns0:tcPr>
            <ns0:tcW ns0:w="2376" ns0:type="dxa"/>
            <ns0:shd ns0:val="clear" ns0:color="auto" ns0:fill="F7F9FB"/>
            <ns0:tcMar>
              <ns0:top ns0:w="70" ns0:type="dxa"/>
              <ns0:left ns0:w="75" ns0:type="dxa"/>
              <ns0:bottom ns0:w="70" ns0:type="dxa"/>
              <ns0:right ns0:w="75" ns0:type="dxa"/>
            </ns0:tcMar>
            <ns0:vAlign ns0:val="center"/>
          </ns0:tcPr>
          <ns0:p ns2:paraId="6BB96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lcloud-service-enter.help</ns0:t>
            </ns0:r>
          </ns0:p>
        </ns0:tc>
        <ns0:tc>
          <ns0:tcPr>
            <ns0:tcW ns0:w="1612" ns0:type="dxa"/>
            <ns0:shd ns0:val="clear" ns0:color="auto" ns0:fill="F7F9FB"/>
            <ns0:tcMar>
              <ns0:top ns0:w="70" ns0:type="dxa"/>
              <ns0:left ns0:w="75" ns0:type="dxa"/>
              <ns0:bottom ns0:w="70" ns0:type="dxa"/>
              <ns0:right ns0:w="75" ns0:type="dxa"/>
            </ns0:tcMar>
            <ns0:vAlign ns0:val="center"/>
          </ns0:tcPr>
          <ns0:p ns2:paraId="30A02F8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7F9FB"/>
            <ns0:tcMar>
              <ns0:top ns0:w="70" ns0:type="dxa"/>
              <ns0:left ns0:w="75" ns0:type="dxa"/>
              <ns0:bottom ns0:w="70" ns0:type="dxa"/>
              <ns0:right ns0:w="75" ns0:type="dxa"/>
            </ns0:tcMar>
            <ns0:vAlign ns0:val="center"/>
          </ns0:tcPr>
          <ns0:p ns2:paraId="43CE303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0.6500</ns0:t>
            </ns0:r>
          </ns0:p>
        </ns0:tc>
        <ns0:tc>
          <ns0:tcPr>
            <ns0:tcW ns0:w="1296" ns0:type="dxa"/>
            <ns0:shd ns0:val="clear" ns0:color="auto" ns0:fill="F7F9FB"/>
            <ns0:tcMar>
              <ns0:top ns0:w="70" ns0:type="dxa"/>
              <ns0:left ns0:w="75" ns0:type="dxa"/>
              <ns0:bottom ns0:w="70" ns0:type="dxa"/>
              <ns0:right ns0:w="75" ns0:type="dxa"/>
            </ns0:tcMar>
            <ns0:vAlign ns0:val="center"/>
          </ns0:tcPr>
          <ns0:p ns2:paraId="6A573E4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拼写错误</ns0:t>
            </ns0:r>
          </ns0:p>
        </ns0:tc>
        <ns0:tc>
          <ns0:tcPr>
            <ns0:tcW ns0:w="2951" ns0:type="dxa"/>
            <ns0:shd ns0:val="clear" ns0:color="auto" ns0:fill="F7F9FB"/>
            <ns0:tcMar>
              <ns0:top ns0:w="70" ns0:type="dxa"/>
              <ns0:left ns0:w="75" ns0:type="dxa"/>
              <ns0:bottom ns0:w="70" ns0:type="dxa"/>
              <ns0:right ns0:w="75" ns0:type="dxa"/>
            </ns0:tcMar>
            <ns0:vAlign ns0:val="center"/>
          </ns0:tcPr>
          <ns0:p ns2:paraId="4CCE0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风险词组合 / 后缀变化 / 连字符 / 强规则兜底</ns0:t>
            </ns0:r>
          </ns0:p>
        </ns0:tc>
      </ns0:tr>
      <ns0:tr ns2:paraId="7FA7855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7F9FB"/>
            <ns0:tcMar>
              <ns0:top ns0:w="70" ns0:type="dxa"/>
              <ns0:left ns0:w="75" ns0:type="dxa"/>
              <ns0:bottom ns0:w="70" ns0:type="dxa"/>
              <ns0:right ns0:w="75" ns0:type="dxa"/>
            </ns0:tcMar>
            <ns0:vAlign ns0:val="center"/>
          </ns0:tcPr>
          <ns0:p ns2:paraId="08D3A97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30</ns0:t>
            </ns0:r>
          </ns0:p>
        </ns0:tc>
        <ns0:tc>
          <ns0:tcPr>
            <ns0:tcW ns0:w="2376" ns0:type="dxa"/>
            <ns0:shd ns0:val="clear" ns0:color="auto" ns0:fill="F7F9FB"/>
            <ns0:tcMar>
              <ns0:top ns0:w="70" ns0:type="dxa"/>
              <ns0:left ns0:w="75" ns0:type="dxa"/>
              <ns0:bottom ns0:w="70" ns0:type="dxa"/>
              <ns0:right ns0:w="75" ns0:type="dxa"/>
            </ns0:tcMar>
            <ns0:vAlign ns0:val="center"/>
          </ns0:tcPr>
          <ns0:p ns2:paraId="6BB96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lcloud-ios-enter.help</ns0:t>
            </ns0:r>
          </ns0:p>
        </ns0:tc>
        <ns0:tc>
          <ns0:tcPr>
            <ns0:tcW ns0:w="1612" ns0:type="dxa"/>
            <ns0:shd ns0:val="clear" ns0:color="auto" ns0:fill="F7F9FB"/>
            <ns0:tcMar>
              <ns0:top ns0:w="70" ns0:type="dxa"/>
              <ns0:left ns0:w="75" ns0:type="dxa"/>
              <ns0:bottom ns0:w="70" ns0:type="dxa"/>
              <ns0:right ns0:w="75" ns0:type="dxa"/>
            </ns0:tcMar>
            <ns0:vAlign ns0:val="center"/>
          </ns0:tcPr>
          <ns0:p ns2:paraId="30A02F8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7F9FB"/>
            <ns0:tcMar>
              <ns0:top ns0:w="70" ns0:type="dxa"/>
              <ns0:left ns0:w="75" ns0:type="dxa"/>
              <ns0:bottom ns0:w="70" ns0:type="dxa"/>
              <ns0:right ns0:w="75" ns0:type="dxa"/>
            </ns0:tcMar>
            <ns0:vAlign ns0:val="center"/>
          </ns0:tcPr>
          <ns0:p ns2:paraId="43CE303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0.6500</ns0:t>
            </ns0:r>
          </ns0:p>
        </ns0:tc>
        <ns0:tc>
          <ns0:tcPr>
            <ns0:tcW ns0:w="1296" ns0:type="dxa"/>
            <ns0:shd ns0:val="clear" ns0:color="auto" ns0:fill="F7F9FB"/>
            <ns0:tcMar>
              <ns0:top ns0:w="70" ns0:type="dxa"/>
              <ns0:left ns0:w="75" ns0:type="dxa"/>
              <ns0:bottom ns0:w="70" ns0:type="dxa"/>
              <ns0:right ns0:w="75" ns0:type="dxa"/>
            </ns0:tcMar>
            <ns0:vAlign ns0:val="center"/>
          </ns0:tcPr>
          <ns0:p ns2:paraId="6A573E4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拼写错误</ns0:t>
            </ns0:r>
          </ns0:p>
        </ns0:tc>
        <ns0:tc>
          <ns0:tcPr>
            <ns0:tcW ns0:w="2951" ns0:type="dxa"/>
            <ns0:shd ns0:val="clear" ns0:color="auto" ns0:fill="F7F9FB"/>
            <ns0:tcMar>
              <ns0:top ns0:w="70" ns0:type="dxa"/>
              <ns0:left ns0:w="75" ns0:type="dxa"/>
              <ns0:bottom ns0:w="70" ns0:type="dxa"/>
              <ns0:right ns0:w="75" ns0:type="dxa"/>
            </ns0:tcMar>
            <ns0:vAlign ns0:val="center"/>
          </ns0:tcPr>
          <ns0:p ns2:paraId="4CCE0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风险词组合 / 后缀变化 / 连字符 / 强规则兜底</ns0:t>
            </ns0:r>
          </ns0:p>
        </ns0:tc>
      </ns0:tr>
      <ns0:tr ns2:paraId="7FA7855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7F9FB"/>
            <ns0:tcMar>
              <ns0:top ns0:w="70" ns0:type="dxa"/>
              <ns0:left ns0:w="75" ns0:type="dxa"/>
              <ns0:bottom ns0:w="70" ns0:type="dxa"/>
              <ns0:right ns0:w="75" ns0:type="dxa"/>
            </ns0:tcMar>
            <ns0:vAlign ns0:val="center"/>
          </ns0:tcPr>
          <ns0:p ns2:paraId="08D3A97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31</ns0:t>
            </ns0:r>
          </ns0:p>
        </ns0:tc>
        <ns0:tc>
          <ns0:tcPr>
            <ns0:tcW ns0:w="2376" ns0:type="dxa"/>
            <ns0:shd ns0:val="clear" ns0:color="auto" ns0:fill="F7F9FB"/>
            <ns0:tcMar>
              <ns0:top ns0:w="70" ns0:type="dxa"/>
              <ns0:left ns0:w="75" ns0:type="dxa"/>
              <ns0:bottom ns0:w="70" ns0:type="dxa"/>
              <ns0:right ns0:w="75" ns0:type="dxa"/>
            </ns0:tcMar>
            <ns0:vAlign ns0:val="center"/>
          </ns0:tcPr>
          <ns0:p ns2:paraId="6BB96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cloudmc.gg</ns0:t>
            </ns0:r>
          </ns0:p>
        </ns0:tc>
        <ns0:tc>
          <ns0:tcPr>
            <ns0:tcW ns0:w="1612" ns0:type="dxa"/>
            <ns0:shd ns0:val="clear" ns0:color="auto" ns0:fill="F7F9FB"/>
            <ns0:tcMar>
              <ns0:top ns0:w="70" ns0:type="dxa"/>
              <ns0:left ns0:w="75" ns0:type="dxa"/>
              <ns0:bottom ns0:w="70" ns0:type="dxa"/>
              <ns0:right ns0:w="75" ns0:type="dxa"/>
            </ns0:tcMar>
            <ns0:vAlign ns0:val="center"/>
          </ns0:tcPr>
          <ns0:p ns2:paraId="30A02F8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7F9FB"/>
            <ns0:tcMar>
              <ns0:top ns0:w="70" ns0:type="dxa"/>
              <ns0:left ns0:w="75" ns0:type="dxa"/>
              <ns0:bottom ns0:w="70" ns0:type="dxa"/>
              <ns0:right ns0:w="75" ns0:type="dxa"/>
            </ns0:tcMar>
            <ns0:vAlign ns0:val="center"/>
          </ns0:tcPr>
          <ns0:p ns2:paraId="43CE303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0.6500</ns0:t>
            </ns0:r>
          </ns0:p>
        </ns0:tc>
        <ns0:tc>
          <ns0:tcPr>
            <ns0:tcW ns0:w="1296" ns0:type="dxa"/>
            <ns0:shd ns0:val="clear" ns0:color="auto" ns0:fill="F7F9FB"/>
            <ns0:tcMar>
              <ns0:top ns0:w="70" ns0:type="dxa"/>
              <ns0:left ns0:w="75" ns0:type="dxa"/>
              <ns0:bottom ns0:w="70" ns0:type="dxa"/>
              <ns0:right ns0:w="75" ns0:type="dxa"/>
            </ns0:tcMar>
            <ns0:vAlign ns0:val="center"/>
          </ns0:tcPr>
          <ns0:p ns2:paraId="6A573E4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拼写错误</ns0:t>
            </ns0:r>
          </ns0:p>
        </ns0:tc>
        <ns0:tc>
          <ns0:tcPr>
            <ns0:tcW ns0:w="2951" ns0:type="dxa"/>
            <ns0:shd ns0:val="clear" ns0:color="auto" ns0:fill="F7F9FB"/>
            <ns0:tcMar>
              <ns0:top ns0:w="70" ns0:type="dxa"/>
              <ns0:left ns0:w="75" ns0:type="dxa"/>
              <ns0:bottom ns0:w="70" ns0:type="dxa"/>
              <ns0:right ns0:w="75" ns0:type="dxa"/>
            </ns0:tcMar>
            <ns0:vAlign ns0:val="center"/>
          </ns0:tcPr>
          <ns0:p ns2:paraId="4CCE0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风险词组合 / 后缀变化 / 强规则兜底</ns0:t>
            </ns0:r>
          </ns0:p>
        </ns0:tc>
      </ns0:tr>
      <ns0:tr ns2:paraId="7FA7855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7F9FB"/>
            <ns0:tcMar>
              <ns0:top ns0:w="70" ns0:type="dxa"/>
              <ns0:left ns0:w="75" ns0:type="dxa"/>
              <ns0:bottom ns0:w="70" ns0:type="dxa"/>
              <ns0:right ns0:w="75" ns0:type="dxa"/>
            </ns0:tcMar>
            <ns0:vAlign ns0:val="center"/>
          </ns0:tcPr>
          <ns0:p ns2:paraId="08D3A97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32</ns0:t>
            </ns0:r>
          </ns0:p>
        </ns0:tc>
        <ns0:tc>
          <ns0:tcPr>
            <ns0:tcW ns0:w="2376" ns0:type="dxa"/>
            <ns0:shd ns0:val="clear" ns0:color="auto" ns0:fill="F7F9FB"/>
            <ns0:tcMar>
              <ns0:top ns0:w="70" ns0:type="dxa"/>
              <ns0:left ns0:w="75" ns0:type="dxa"/>
              <ns0:bottom ns0:w="70" ns0:type="dxa"/>
              <ns0:right ns0:w="75" ns0:type="dxa"/>
            </ns0:tcMar>
            <ns0:vAlign ns0:val="center"/>
          </ns0:tcPr>
          <ns0:p ns2:paraId="6BB96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aipay.fan</ns0:t>
            </ns0:r>
          </ns0:p>
        </ns0:tc>
        <ns0:tc>
          <ns0:tcPr>
            <ns0:tcW ns0:w="1612" ns0:type="dxa"/>
            <ns0:shd ns0:val="clear" ns0:color="auto" ns0:fill="F7F9FB"/>
            <ns0:tcMar>
              <ns0:top ns0:w="70" ns0:type="dxa"/>
              <ns0:left ns0:w="75" ns0:type="dxa"/>
              <ns0:bottom ns0:w="70" ns0:type="dxa"/>
              <ns0:right ns0:w="75" ns0:type="dxa"/>
            </ns0:tcMar>
            <ns0:vAlign ns0:val="center"/>
          </ns0:tcPr>
          <ns0:p ns2:paraId="30A02F8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7F9FB"/>
            <ns0:tcMar>
              <ns0:top ns0:w="70" ns0:type="dxa"/>
              <ns0:left ns0:w="75" ns0:type="dxa"/>
              <ns0:bottom ns0:w="70" ns0:type="dxa"/>
              <ns0:right ns0:w="75" ns0:type="dxa"/>
            </ns0:tcMar>
            <ns0:vAlign ns0:val="center"/>
          </ns0:tcPr>
          <ns0:p ns2:paraId="43CE303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0.6500</ns0:t>
            </ns0:r>
          </ns0:p>
        </ns0:tc>
        <ns0:tc>
          <ns0:tcPr>
            <ns0:tcW ns0:w="1296" ns0:type="dxa"/>
            <ns0:shd ns0:val="clear" ns0:color="auto" ns0:fill="F7F9FB"/>
            <ns0:tcMar>
              <ns0:top ns0:w="70" ns0:type="dxa"/>
              <ns0:left ns0:w="75" ns0:type="dxa"/>
              <ns0:bottom ns0:w="70" ns0:type="dxa"/>
              <ns0:right ns0:w="75" ns0:type="dxa"/>
            </ns0:tcMar>
            <ns0:vAlign ns0:val="center"/>
          </ns0:tcPr>
          <ns0:p ns2:paraId="6A573E4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拼写错误</ns0:t>
            </ns0:r>
          </ns0:p>
        </ns0:tc>
        <ns0:tc>
          <ns0:tcPr>
            <ns0:tcW ns0:w="2951" ns0:type="dxa"/>
            <ns0:shd ns0:val="clear" ns0:color="auto" ns0:fill="F7F9FB"/>
            <ns0:tcMar>
              <ns0:top ns0:w="70" ns0:type="dxa"/>
              <ns0:left ns0:w="75" ns0:type="dxa"/>
              <ns0:bottom ns0:w="70" ns0:type="dxa"/>
              <ns0:right ns0:w="75" ns0:type="dxa"/>
            </ns0:tcMar>
            <ns0:vAlign ns0:val="center"/>
          </ns0:tcPr>
          <ns0:p ns2:paraId="4CCE0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风险词组合 / 后缀变化 / 强规则兜底</ns0:t>
            </ns0:r>
          </ns0:p>
        </ns0:tc>
      </ns0:tr>
      <ns0:tr ns2:paraId="7FA7855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7F9FB"/>
            <ns0:tcMar>
              <ns0:top ns0:w="70" ns0:type="dxa"/>
              <ns0:left ns0:w="75" ns0:type="dxa"/>
              <ns0:bottom ns0:w="70" ns0:type="dxa"/>
              <ns0:right ns0:w="75" ns0:type="dxa"/>
            </ns0:tcMar>
            <ns0:vAlign ns0:val="center"/>
          </ns0:tcPr>
          <ns0:p ns2:paraId="08D3A97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33</ns0:t>
            </ns0:r>
          </ns0:p>
        </ns0:tc>
        <ns0:tc>
          <ns0:tcPr>
            <ns0:tcW ns0:w="2376" ns0:type="dxa"/>
            <ns0:shd ns0:val="clear" ns0:color="auto" ns0:fill="F7F9FB"/>
            <ns0:tcMar>
              <ns0:top ns0:w="70" ns0:type="dxa"/>
              <ns0:left ns0:w="75" ns0:type="dxa"/>
              <ns0:bottom ns0:w="70" ns0:type="dxa"/>
              <ns0:right ns0:w="75" ns0:type="dxa"/>
            </ns0:tcMar>
            <ns0:vAlign ns0:val="center"/>
          </ns0:tcPr>
          <ns0:p ns2:paraId="6BB96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nexocloud.tech</ns0:t>
            </ns0:r>
          </ns0:p>
        </ns0:tc>
        <ns0:tc>
          <ns0:tcPr>
            <ns0:tcW ns0:w="1612" ns0:type="dxa"/>
            <ns0:shd ns0:val="clear" ns0:color="auto" ns0:fill="F7F9FB"/>
            <ns0:tcMar>
              <ns0:top ns0:w="70" ns0:type="dxa"/>
              <ns0:left ns0:w="75" ns0:type="dxa"/>
              <ns0:bottom ns0:w="70" ns0:type="dxa"/>
              <ns0:right ns0:w="75" ns0:type="dxa"/>
            </ns0:tcMar>
            <ns0:vAlign ns0:val="center"/>
          </ns0:tcPr>
          <ns0:p ns2:paraId="30A02F8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7F9FB"/>
            <ns0:tcMar>
              <ns0:top ns0:w="70" ns0:type="dxa"/>
              <ns0:left ns0:w="75" ns0:type="dxa"/>
              <ns0:bottom ns0:w="70" ns0:type="dxa"/>
              <ns0:right ns0:w="75" ns0:type="dxa"/>
            </ns0:tcMar>
            <ns0:vAlign ns0:val="center"/>
          </ns0:tcPr>
          <ns0:p ns2:paraId="43CE303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0.6500</ns0:t>
            </ns0:r>
          </ns0:p>
        </ns0:tc>
        <ns0:tc>
          <ns0:tcPr>
            <ns0:tcW ns0:w="1296" ns0:type="dxa"/>
            <ns0:shd ns0:val="clear" ns0:color="auto" ns0:fill="F7F9FB"/>
            <ns0:tcMar>
              <ns0:top ns0:w="70" ns0:type="dxa"/>
              <ns0:left ns0:w="75" ns0:type="dxa"/>
              <ns0:bottom ns0:w="70" ns0:type="dxa"/>
              <ns0:right ns0:w="75" ns0:type="dxa"/>
            </ns0:tcMar>
            <ns0:vAlign ns0:val="center"/>
          </ns0:tcPr>
          <ns0:p ns2:paraId="6A573E4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拼写错误</ns0:t>
            </ns0:r>
          </ns0:p>
        </ns0:tc>
        <ns0:tc>
          <ns0:tcPr>
            <ns0:tcW ns0:w="2951" ns0:type="dxa"/>
            <ns0:shd ns0:val="clear" ns0:color="auto" ns0:fill="F7F9FB"/>
            <ns0:tcMar>
              <ns0:top ns0:w="70" ns0:type="dxa"/>
              <ns0:left ns0:w="75" ns0:type="dxa"/>
              <ns0:bottom ns0:w="70" ns0:type="dxa"/>
              <ns0:right ns0:w="75" ns0:type="dxa"/>
            </ns0:tcMar>
            <ns0:vAlign ns0:val="center"/>
          </ns0:tcPr>
          <ns0:p ns2:paraId="4CCE0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风险词组合 / 后缀变化 / 强规则兜底</ns0:t>
            </ns0:r>
          </ns0:p>
        </ns0:tc>
      </ns0:tr>
      <ns0:tr ns2:paraId="7FA7855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7F9FB"/>
            <ns0:tcMar>
              <ns0:top ns0:w="70" ns0:type="dxa"/>
              <ns0:left ns0:w="75" ns0:type="dxa"/>
              <ns0:bottom ns0:w="70" ns0:type="dxa"/>
              <ns0:right ns0:w="75" ns0:type="dxa"/>
            </ns0:tcMar>
            <ns0:vAlign ns0:val="center"/>
          </ns0:tcPr>
          <ns0:p ns2:paraId="08D3A97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34</ns0:t>
            </ns0:r>
          </ns0:p>
        </ns0:tc>
        <ns0:tc>
          <ns0:tcPr>
            <ns0:tcW ns0:w="2376" ns0:type="dxa"/>
            <ns0:shd ns0:val="clear" ns0:color="auto" ns0:fill="F7F9FB"/>
            <ns0:tcMar>
              <ns0:top ns0:w="70" ns0:type="dxa"/>
              <ns0:left ns0:w="75" ns0:type="dxa"/>
              <ns0:bottom ns0:w="70" ns0:type="dxa"/>
              <ns0:right ns0:w="75" ns0:type="dxa"/>
            </ns0:tcMar>
            <ns0:vAlign ns0:val="center"/>
          </ns0:tcPr>
          <ns0:p ns2:paraId="6BB96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funderable.digital</ns0:t>
            </ns0:r>
          </ns0:p>
        </ns0:tc>
        <ns0:tc>
          <ns0:tcPr>
            <ns0:tcW ns0:w="1612" ns0:type="dxa"/>
            <ns0:shd ns0:val="clear" ns0:color="auto" ns0:fill="F7F9FB"/>
            <ns0:tcMar>
              <ns0:top ns0:w="70" ns0:type="dxa"/>
              <ns0:left ns0:w="75" ns0:type="dxa"/>
              <ns0:bottom ns0:w="70" ns0:type="dxa"/>
              <ns0:right ns0:w="75" ns0:type="dxa"/>
            </ns0:tcMar>
            <ns0:vAlign ns0:val="center"/>
          </ns0:tcPr>
          <ns0:p ns2:paraId="30A02F8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7F9FB"/>
            <ns0:tcMar>
              <ns0:top ns0:w="70" ns0:type="dxa"/>
              <ns0:left ns0:w="75" ns0:type="dxa"/>
              <ns0:bottom ns0:w="70" ns0:type="dxa"/>
              <ns0:right ns0:w="75" ns0:type="dxa"/>
            </ns0:tcMar>
            <ns0:vAlign ns0:val="center"/>
          </ns0:tcPr>
          <ns0:p ns2:paraId="43CE303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0.6500</ns0:t>
            </ns0:r>
          </ns0:p>
        </ns0:tc>
        <ns0:tc>
          <ns0:tcPr>
            <ns0:tcW ns0:w="1296" ns0:type="dxa"/>
            <ns0:shd ns0:val="clear" ns0:color="auto" ns0:fill="F7F9FB"/>
            <ns0:tcMar>
              <ns0:top ns0:w="70" ns0:type="dxa"/>
              <ns0:left ns0:w="75" ns0:type="dxa"/>
              <ns0:bottom ns0:w="70" ns0:type="dxa"/>
              <ns0:right ns0:w="75" ns0:type="dxa"/>
            </ns0:tcMar>
            <ns0:vAlign ns0:val="center"/>
          </ns0:tcPr>
          <ns0:p ns2:paraId="6A573E4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拼写错误</ns0:t>
            </ns0:r>
          </ns0:p>
        </ns0:tc>
        <ns0:tc>
          <ns0:tcPr>
            <ns0:tcW ns0:w="2951" ns0:type="dxa"/>
            <ns0:shd ns0:val="clear" ns0:color="auto" ns0:fill="F7F9FB"/>
            <ns0:tcMar>
              <ns0:top ns0:w="70" ns0:type="dxa"/>
              <ns0:left ns0:w="75" ns0:type="dxa"/>
              <ns0:bottom ns0:w="70" ns0:type="dxa"/>
              <ns0:right ns0:w="75" ns0:type="dxa"/>
            </ns0:tcMar>
            <ns0:vAlign ns0:val="center"/>
          </ns0:tcPr>
          <ns0:p ns2:paraId="4CCE0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触发相似度模糊命中 / 后缀变化 / 强规则兜底</ns0:t>
            </ns0:r>
          </ns0:p>
        </ns0:tc>
      </ns0:tr>
      <ns0:tr ns2:paraId="7FA7855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7F9FB"/>
            <ns0:tcMar>
              <ns0:top ns0:w="70" ns0:type="dxa"/>
              <ns0:left ns0:w="75" ns0:type="dxa"/>
              <ns0:bottom ns0:w="70" ns0:type="dxa"/>
              <ns0:right ns0:w="75" ns0:type="dxa"/>
            </ns0:tcMar>
            <ns0:vAlign ns0:val="center"/>
          </ns0:tcPr>
          <ns0:p ns2:paraId="08D3A97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35</ns0:t>
            </ns0:r>
          </ns0:p>
        </ns0:tc>
        <ns0:tc>
          <ns0:tcPr>
            <ns0:tcW ns0:w="2376" ns0:type="dxa"/>
            <ns0:shd ns0:val="clear" ns0:color="auto" ns0:fill="F7F9FB"/>
            <ns0:tcMar>
              <ns0:top ns0:w="70" ns0:type="dxa"/>
              <ns0:left ns0:w="75" ns0:type="dxa"/>
              <ns0:bottom ns0:w="70" ns0:type="dxa"/>
              <ns0:right ns0:w="75" ns0:type="dxa"/>
            </ns0:tcMar>
            <ns0:vAlign ns0:val="center"/>
          </ns0:tcPr>
          <ns0:p ns2:paraId="6BB96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dropcloudsystems.online</ns0:t>
            </ns0:r>
          </ns0:p>
        </ns0:tc>
        <ns0:tc>
          <ns0:tcPr>
            <ns0:tcW ns0:w="1612" ns0:type="dxa"/>
            <ns0:shd ns0:val="clear" ns0:color="auto" ns0:fill="F7F9FB"/>
            <ns0:tcMar>
              <ns0:top ns0:w="70" ns0:type="dxa"/>
              <ns0:left ns0:w="75" ns0:type="dxa"/>
              <ns0:bottom ns0:w="70" ns0:type="dxa"/>
              <ns0:right ns0:w="75" ns0:type="dxa"/>
            </ns0:tcMar>
            <ns0:vAlign ns0:val="center"/>
          </ns0:tcPr>
          <ns0:p ns2:paraId="30A02F8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7F9FB"/>
            <ns0:tcMar>
              <ns0:top ns0:w="70" ns0:type="dxa"/>
              <ns0:left ns0:w="75" ns0:type="dxa"/>
              <ns0:bottom ns0:w="70" ns0:type="dxa"/>
              <ns0:right ns0:w="75" ns0:type="dxa"/>
            </ns0:tcMar>
            <ns0:vAlign ns0:val="center"/>
          </ns0:tcPr>
          <ns0:p ns2:paraId="43CE303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0.6500</ns0:t>
            </ns0:r>
          </ns0:p>
        </ns0:tc>
        <ns0:tc>
          <ns0:tcPr>
            <ns0:tcW ns0:w="1296" ns0:type="dxa"/>
            <ns0:shd ns0:val="clear" ns0:color="auto" ns0:fill="F7F9FB"/>
            <ns0:tcMar>
              <ns0:top ns0:w="70" ns0:type="dxa"/>
              <ns0:left ns0:w="75" ns0:type="dxa"/>
              <ns0:bottom ns0:w="70" ns0:type="dxa"/>
              <ns0:right ns0:w="75" ns0:type="dxa"/>
            </ns0:tcMar>
            <ns0:vAlign ns0:val="center"/>
          </ns0:tcPr>
          <ns0:p ns2:paraId="6A573E4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品牌/机构词拼接</ns0:t>
            </ns0:r>
          </ns0:p>
        </ns0:tc>
        <ns0:tc>
          <ns0:tcPr>
            <ns0:tcW ns0:w="2951" ns0:type="dxa"/>
            <ns0:shd ns0:val="clear" ns0:color="auto" ns0:fill="F7F9FB"/>
            <ns0:tcMar>
              <ns0:top ns0:w="70" ns0:type="dxa"/>
              <ns0:left ns0:w="75" ns0:type="dxa"/>
              <ns0:bottom ns0:w="70" ns0:type="dxa"/>
              <ns0:right ns0:w="75" ns0:type="dxa"/>
            </ns0:tcMar>
            <ns0:vAlign ns0:val="center"/>
          </ns0:tcPr>
          <ns0:p ns2:paraId="4CCE0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风险词组合 / 可疑后缀 / 后缀变化 / 混淆命中</ns0:t>
            </ns0:r>
          </ns0:p>
        </ns0:tc>
      </ns0:tr>
      <ns0:tr ns2:paraId="7FA7855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7F9FB"/>
            <ns0:tcMar>
              <ns0:top ns0:w="70" ns0:type="dxa"/>
              <ns0:left ns0:w="75" ns0:type="dxa"/>
              <ns0:bottom ns0:w="70" ns0:type="dxa"/>
              <ns0:right ns0:w="75" ns0:type="dxa"/>
            </ns0:tcMar>
            <ns0:vAlign ns0:val="center"/>
          </ns0:tcPr>
          <ns0:p ns2:paraId="08D3A97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36</ns0:t>
            </ns0:r>
          </ns0:p>
        </ns0:tc>
        <ns0:tc>
          <ns0:tcPr>
            <ns0:tcW ns0:w="2376" ns0:type="dxa"/>
            <ns0:shd ns0:val="clear" ns0:color="auto" ns0:fill="F7F9FB"/>
            <ns0:tcMar>
              <ns0:top ns0:w="70" ns0:type="dxa"/>
              <ns0:left ns0:w="75" ns0:type="dxa"/>
              <ns0:bottom ns0:w="70" ns0:type="dxa"/>
              <ns0:right ns0:w="75" ns0:type="dxa"/>
            </ns0:tcMar>
            <ns0:vAlign ns0:val="center"/>
          </ns0:tcPr>
          <ns0:p ns2:paraId="6BB96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wwwgooglecloud.com</ns0:t>
            </ns0:r>
          </ns0:p>
        </ns0:tc>
        <ns0:tc>
          <ns0:tcPr>
            <ns0:tcW ns0:w="1612" ns0:type="dxa"/>
            <ns0:shd ns0:val="clear" ns0:color="auto" ns0:fill="F7F9FB"/>
            <ns0:tcMar>
              <ns0:top ns0:w="70" ns0:type="dxa"/>
              <ns0:left ns0:w="75" ns0:type="dxa"/>
              <ns0:bottom ns0:w="70" ns0:type="dxa"/>
              <ns0:right ns0:w="75" ns0:type="dxa"/>
            </ns0:tcMar>
            <ns0:vAlign ns0:val="center"/>
          </ns0:tcPr>
          <ns0:p ns2:paraId="30A02F8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7F9FB"/>
            <ns0:tcMar>
              <ns0:top ns0:w="70" ns0:type="dxa"/>
              <ns0:left ns0:w="75" ns0:type="dxa"/>
              <ns0:bottom ns0:w="70" ns0:type="dxa"/>
              <ns0:right ns0:w="75" ns0:type="dxa"/>
            </ns0:tcMar>
            <ns0:vAlign ns0:val="center"/>
          </ns0:tcPr>
          <ns0:p ns2:paraId="43CE303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0.6500</ns0:t>
            </ns0:r>
          </ns0:p>
        </ns0:tc>
        <ns0:tc>
          <ns0:tcPr>
            <ns0:tcW ns0:w="1296" ns0:type="dxa"/>
            <ns0:shd ns0:val="clear" ns0:color="auto" ns0:fill="F7F9FB"/>
            <ns0:tcMar>
              <ns0:top ns0:w="70" ns0:type="dxa"/>
              <ns0:left ns0:w="75" ns0:type="dxa"/>
              <ns0:bottom ns0:w="70" ns0:type="dxa"/>
              <ns0:right ns0:w="75" ns0:type="dxa"/>
            </ns0:tcMar>
            <ns0:vAlign ns0:val="center"/>
          </ns0:tcPr>
          <ns0:p ns2:paraId="6A573E4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品牌/机构词拼接</ns0:t>
            </ns0:r>
          </ns0:p>
        </ns0:tc>
        <ns0:tc>
          <ns0:tcPr>
            <ns0:tcW ns0:w="2951" ns0:type="dxa"/>
            <ns0:shd ns0:val="clear" ns0:color="auto" ns0:fill="F7F9FB"/>
            <ns0:tcMar>
              <ns0:top ns0:w="70" ns0:type="dxa"/>
              <ns0:left ns0:w="75" ns0:type="dxa"/>
              <ns0:bottom ns0:w="70" ns0:type="dxa"/>
              <ns0:right ns0:w="75" ns0:type="dxa"/>
            </ns0:tcMar>
            <ns0:vAlign ns0:val="center"/>
          </ns0:tcPr>
          <ns0:p ns2:paraId="4CCE0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风险词组合 / 后缀变化 / 混淆命中 / 包含主体</ns0:t>
            </ns0:r>
          </ns0:p>
        </ns0:tc>
      </ns0:tr>
      <ns0:tr ns2:paraId="7FA7855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7F9FB"/>
            <ns0:tcMar>
              <ns0:top ns0:w="70" ns0:type="dxa"/>
              <ns0:left ns0:w="75" ns0:type="dxa"/>
              <ns0:bottom ns0:w="70" ns0:type="dxa"/>
              <ns0:right ns0:w="75" ns0:type="dxa"/>
            </ns0:tcMar>
            <ns0:vAlign ns0:val="center"/>
          </ns0:tcPr>
          <ns0:p ns2:paraId="08D3A97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37</ns0:t>
            </ns0:r>
          </ns0:p>
        </ns0:tc>
        <ns0:tc>
          <ns0:tcPr>
            <ns0:tcW ns0:w="2376" ns0:type="dxa"/>
            <ns0:shd ns0:val="clear" ns0:color="auto" ns0:fill="F7F9FB"/>
            <ns0:tcMar>
              <ns0:top ns0:w="70" ns0:type="dxa"/>
              <ns0:left ns0:w="75" ns0:type="dxa"/>
              <ns0:bottom ns0:w="70" ns0:type="dxa"/>
              <ns0:right ns0:w="75" ns0:type="dxa"/>
            </ns0:tcMar>
            <ns0:vAlign ns0:val="center"/>
          </ns0:tcPr>
          <ns0:p ns2:paraId="6BB96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polychromeappleinn.digital</ns0:t>
            </ns0:r>
          </ns0:p>
        </ns0:tc>
        <ns0:tc>
          <ns0:tcPr>
            <ns0:tcW ns0:w="1612" ns0:type="dxa"/>
            <ns0:shd ns0:val="clear" ns0:color="auto" ns0:fill="F7F9FB"/>
            <ns0:tcMar>
              <ns0:top ns0:w="70" ns0:type="dxa"/>
              <ns0:left ns0:w="75" ns0:type="dxa"/>
              <ns0:bottom ns0:w="70" ns0:type="dxa"/>
              <ns0:right ns0:w="75" ns0:type="dxa"/>
            </ns0:tcMar>
            <ns0:vAlign ns0:val="center"/>
          </ns0:tcPr>
          <ns0:p ns2:paraId="30A02F8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7F9FB"/>
            <ns0:tcMar>
              <ns0:top ns0:w="70" ns0:type="dxa"/>
              <ns0:left ns0:w="75" ns0:type="dxa"/>
              <ns0:bottom ns0:w="70" ns0:type="dxa"/>
              <ns0:right ns0:w="75" ns0:type="dxa"/>
            </ns0:tcMar>
            <ns0:vAlign ns0:val="center"/>
          </ns0:tcPr>
          <ns0:p ns2:paraId="43CE303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0.6500</ns0:t>
            </ns0:r>
          </ns0:p>
        </ns0:tc>
        <ns0:tc>
          <ns0:tcPr>
            <ns0:tcW ns0:w="1296" ns0:type="dxa"/>
            <ns0:shd ns0:val="clear" ns0:color="auto" ns0:fill="F7F9FB"/>
            <ns0:tcMar>
              <ns0:top ns0:w="70" ns0:type="dxa"/>
              <ns0:left ns0:w="75" ns0:type="dxa"/>
              <ns0:bottom ns0:w="70" ns0:type="dxa"/>
              <ns0:right ns0:w="75" ns0:type="dxa"/>
            </ns0:tcMar>
            <ns0:vAlign ns0:val="center"/>
          </ns0:tcPr>
          <ns0:p ns2:paraId="6A573E4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业务入口仿冒</ns0:t>
            </ns0:r>
          </ns0:p>
        </ns0:tc>
        <ns0:tc>
          <ns0:tcPr>
            <ns0:tcW ns0:w="2951" ns0:type="dxa"/>
            <ns0:shd ns0:val="clear" ns0:color="auto" ns0:fill="F7F9FB"/>
            <ns0:tcMar>
              <ns0:top ns0:w="70" ns0:type="dxa"/>
              <ns0:left ns0:w="75" ns0:type="dxa"/>
              <ns0:bottom ns0:w="70" ns0:type="dxa"/>
              <ns0:right ns0:w="75" ns0:type="dxa"/>
            </ns0:tcMar>
            <ns0:vAlign ns0:val="center"/>
          </ns0:tcPr>
          <ns0:p ns2:paraId="4CCE0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风险词组合 / 后缀变化 / 混淆命中 / 包含主体</ns0:t>
            </ns0:r>
          </ns0:p>
        </ns0:tc>
      </ns0:tr>
      <ns0:tr ns2:paraId="7FA7855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7F9FB"/>
            <ns0:tcMar>
              <ns0:top ns0:w="70" ns0:type="dxa"/>
              <ns0:left ns0:w="75" ns0:type="dxa"/>
              <ns0:bottom ns0:w="70" ns0:type="dxa"/>
              <ns0:right ns0:w="75" ns0:type="dxa"/>
            </ns0:tcMar>
            <ns0:vAlign ns0:val="center"/>
          </ns0:tcPr>
          <ns0:p ns2:paraId="08D3A97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38</ns0:t>
            </ns0:r>
          </ns0:p>
        </ns0:tc>
        <ns0:tc>
          <ns0:tcPr>
            <ns0:tcW ns0:w="2376" ns0:type="dxa"/>
            <ns0:shd ns0:val="clear" ns0:color="auto" ns0:fill="F7F9FB"/>
            <ns0:tcMar>
              <ns0:top ns0:w="70" ns0:type="dxa"/>
              <ns0:left ns0:w="75" ns0:type="dxa"/>
              <ns0:bottom ns0:w="70" ns0:type="dxa"/>
              <ns0:right ns0:w="75" ns0:type="dxa"/>
            </ns0:tcMar>
            <ns0:vAlign ns0:val="center"/>
          </ns0:tcPr>
          <ns0:p ns2:paraId="6BB96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c2c-binance.com.cn</ns0:t>
            </ns0:r>
          </ns0:p>
        </ns0:tc>
        <ns0:tc>
          <ns0:tcPr>
            <ns0:tcW ns0:w="1612" ns0:type="dxa"/>
            <ns0:shd ns0:val="clear" ns0:color="auto" ns0:fill="F7F9FB"/>
            <ns0:tcMar>
              <ns0:top ns0:w="70" ns0:type="dxa"/>
              <ns0:left ns0:w="75" ns0:type="dxa"/>
              <ns0:bottom ns0:w="70" ns0:type="dxa"/>
              <ns0:right ns0:w="75" ns0:type="dxa"/>
            </ns0:tcMar>
            <ns0:vAlign ns0:val="center"/>
          </ns0:tcPr>
          <ns0:p ns2:paraId="30A02F8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7F9FB"/>
            <ns0:tcMar>
              <ns0:top ns0:w="70" ns0:type="dxa"/>
              <ns0:left ns0:w="75" ns0:type="dxa"/>
              <ns0:bottom ns0:w="70" ns0:type="dxa"/>
              <ns0:right ns0:w="75" ns0:type="dxa"/>
            </ns0:tcMar>
            <ns0:vAlign ns0:val="center"/>
          </ns0:tcPr>
          <ns0:p ns2:paraId="43CE303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0.6500</ns0:t>
            </ns0:r>
          </ns0:p>
        </ns0:tc>
        <ns0:tc>
          <ns0:tcPr>
            <ns0:tcW ns0:w="1296" ns0:type="dxa"/>
            <ns0:shd ns0:val="clear" ns0:color="auto" ns0:fill="F7F9FB"/>
            <ns0:tcMar>
              <ns0:top ns0:w="70" ns0:type="dxa"/>
              <ns0:left ns0:w="75" ns0:type="dxa"/>
              <ns0:bottom ns0:w="70" ns0:type="dxa"/>
              <ns0:right ns0:w="75" ns0:type="dxa"/>
            </ns0:tcMar>
            <ns0:vAlign ns0:val="center"/>
          </ns0:tcPr>
          <ns0:p ns2:paraId="6A573E4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前后缀仿冒</ns0:t>
            </ns0:r>
          </ns0:p>
        </ns0:tc>
        <ns0:tc>
          <ns0:tcPr>
            <ns0:tcW ns0:w="2951" ns0:type="dxa"/>
            <ns0:shd ns0:val="clear" ns0:color="auto" ns0:fill="F7F9FB"/>
            <ns0:tcMar>
              <ns0:top ns0:w="70" ns0:type="dxa"/>
              <ns0:left ns0:w="75" ns0:type="dxa"/>
              <ns0:bottom ns0:w="70" ns0:type="dxa"/>
              <ns0:right ns0:w="75" ns0:type="dxa"/>
            </ns0:tcMar>
            <ns0:vAlign ns0:val="center"/>
          </ns0:tcPr>
          <ns0:p ns2:paraId="4CCE0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目标词命中 / 后缀变化 / 连字符 / 混淆命中</ns0:t>
            </ns0:r>
          </ns0:p>
        </ns0:tc>
      </ns0:tr>
      <ns0:tr ns2:paraId="7FA7855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7F9FB"/>
            <ns0:tcMar>
              <ns0:top ns0:w="70" ns0:type="dxa"/>
              <ns0:left ns0:w="75" ns0:type="dxa"/>
              <ns0:bottom ns0:w="70" ns0:type="dxa"/>
              <ns0:right ns0:w="75" ns0:type="dxa"/>
            </ns0:tcMar>
            <ns0:vAlign ns0:val="center"/>
          </ns0:tcPr>
          <ns0:p ns2:paraId="08D3A97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39</ns0:t>
            </ns0:r>
          </ns0:p>
        </ns0:tc>
        <ns0:tc>
          <ns0:tcPr>
            <ns0:tcW ns0:w="2376" ns0:type="dxa"/>
            <ns0:shd ns0:val="clear" ns0:color="auto" ns0:fill="F7F9FB"/>
            <ns0:tcMar>
              <ns0:top ns0:w="70" ns0:type="dxa"/>
              <ns0:left ns0:w="75" ns0:type="dxa"/>
              <ns0:bottom ns0:w="70" ns0:type="dxa"/>
              <ns0:right ns0:w="75" ns0:type="dxa"/>
            </ns0:tcMar>
            <ns0:vAlign ns0:val="center"/>
          </ns0:tcPr>
          <ns0:p ns2:paraId="6BB96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whatsapp4business.com</ns0:t>
            </ns0:r>
          </ns0:p>
        </ns0:tc>
        <ns0:tc>
          <ns0:tcPr>
            <ns0:tcW ns0:w="1612" ns0:type="dxa"/>
            <ns0:shd ns0:val="clear" ns0:color="auto" ns0:fill="F7F9FB"/>
            <ns0:tcMar>
              <ns0:top ns0:w="70" ns0:type="dxa"/>
              <ns0:left ns0:w="75" ns0:type="dxa"/>
              <ns0:bottom ns0:w="70" ns0:type="dxa"/>
              <ns0:right ns0:w="75" ns0:type="dxa"/>
            </ns0:tcMar>
            <ns0:vAlign ns0:val="center"/>
          </ns0:tcPr>
          <ns0:p ns2:paraId="30A02F8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7F9FB"/>
            <ns0:tcMar>
              <ns0:top ns0:w="70" ns0:type="dxa"/>
              <ns0:left ns0:w="75" ns0:type="dxa"/>
              <ns0:bottom ns0:w="70" ns0:type="dxa"/>
              <ns0:right ns0:w="75" ns0:type="dxa"/>
            </ns0:tcMar>
            <ns0:vAlign ns0:val="center"/>
          </ns0:tcPr>
          <ns0:p ns2:paraId="43CE303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0.6500</ns0:t>
            </ns0:r>
          </ns0:p>
        </ns0:tc>
        <ns0:tc>
          <ns0:tcPr>
            <ns0:tcW ns0:w="1296" ns0:type="dxa"/>
            <ns0:shd ns0:val="clear" ns0:color="auto" ns0:fill="F7F9FB"/>
            <ns0:tcMar>
              <ns0:top ns0:w="70" ns0:type="dxa"/>
              <ns0:left ns0:w="75" ns0:type="dxa"/>
              <ns0:bottom ns0:w="70" ns0:type="dxa"/>
              <ns0:right ns0:w="75" ns0:type="dxa"/>
            </ns0:tcMar>
            <ns0:vAlign ns0:val="center"/>
          </ns0:tcPr>
          <ns0:p ns2:paraId="6A573E4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业务入口仿冒</ns0:t>
            </ns0:r>
          </ns0:p>
        </ns0:tc>
        <ns0:tc>
          <ns0:tcPr>
            <ns0:tcW ns0:w="2951" ns0:type="dxa"/>
            <ns0:shd ns0:val="clear" ns0:color="auto" ns0:fill="F7F9FB"/>
            <ns0:tcMar>
              <ns0:top ns0:w="70" ns0:type="dxa"/>
              <ns0:left ns0:w="75" ns0:type="dxa"/>
              <ns0:bottom ns0:w="70" ns0:type="dxa"/>
              <ns0:right ns0:w="75" ns0:type="dxa"/>
            </ns0:tcMar>
            <ns0:vAlign ns0:val="center"/>
          </ns0:tcPr>
          <ns0:p ns2:paraId="4CCE0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风险词组合 / 混淆命中 / 包含主体 / 强规则兜底</ns0:t>
            </ns0:r>
          </ns0:p>
        </ns0:tc>
      </ns0:tr>
      <ns0:tr ns2:paraId="7FA7855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7F9FB"/>
            <ns0:tcMar>
              <ns0:top ns0:w="70" ns0:type="dxa"/>
              <ns0:left ns0:w="75" ns0:type="dxa"/>
              <ns0:bottom ns0:w="70" ns0:type="dxa"/>
              <ns0:right ns0:w="75" ns0:type="dxa"/>
            </ns0:tcMar>
            <ns0:vAlign ns0:val="center"/>
          </ns0:tcPr>
          <ns0:p ns2:paraId="08D3A97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40</ns0:t>
            </ns0:r>
          </ns0:p>
        </ns0:tc>
        <ns0:tc>
          <ns0:tcPr>
            <ns0:tcW ns0:w="2376" ns0:type="dxa"/>
            <ns0:shd ns0:val="clear" ns0:color="auto" ns0:fill="F7F9FB"/>
            <ns0:tcMar>
              <ns0:top ns0:w="70" ns0:type="dxa"/>
              <ns0:left ns0:w="75" ns0:type="dxa"/>
              <ns0:bottom ns0:w="70" ns0:type="dxa"/>
              <ns0:right ns0:w="75" ns0:type="dxa"/>
            </ns0:tcMar>
            <ns0:vAlign ns0:val="center"/>
          </ns0:tcPr>
          <ns0:p ns2:paraId="6BB96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facebook-meta-security.com</ns0:t>
            </ns0:r>
          </ns0:p>
        </ns0:tc>
        <ns0:tc>
          <ns0:tcPr>
            <ns0:tcW ns0:w="1612" ns0:type="dxa"/>
            <ns0:shd ns0:val="clear" ns0:color="auto" ns0:fill="F7F9FB"/>
            <ns0:tcMar>
              <ns0:top ns0:w="70" ns0:type="dxa"/>
              <ns0:left ns0:w="75" ns0:type="dxa"/>
              <ns0:bottom ns0:w="70" ns0:type="dxa"/>
              <ns0:right ns0:w="75" ns0:type="dxa"/>
            </ns0:tcMar>
            <ns0:vAlign ns0:val="center"/>
          </ns0:tcPr>
          <ns0:p ns2:paraId="30A02F8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7F9FB"/>
            <ns0:tcMar>
              <ns0:top ns0:w="70" ns0:type="dxa"/>
              <ns0:left ns0:w="75" ns0:type="dxa"/>
              <ns0:bottom ns0:w="70" ns0:type="dxa"/>
              <ns0:right ns0:w="75" ns0:type="dxa"/>
            </ns0:tcMar>
            <ns0:vAlign ns0:val="center"/>
          </ns0:tcPr>
          <ns0:p ns2:paraId="43CE303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0.6500</ns0:t>
            </ns0:r>
          </ns0:p>
        </ns0:tc>
        <ns0:tc>
          <ns0:tcPr>
            <ns0:tcW ns0:w="1296" ns0:type="dxa"/>
            <ns0:shd ns0:val="clear" ns0:color="auto" ns0:fill="F7F9FB"/>
            <ns0:tcMar>
              <ns0:top ns0:w="70" ns0:type="dxa"/>
              <ns0:left ns0:w="75" ns0:type="dxa"/>
              <ns0:bottom ns0:w="70" ns0:type="dxa"/>
              <ns0:right ns0:w="75" ns0:type="dxa"/>
            </ns0:tcMar>
            <ns0:vAlign ns0:val="center"/>
          </ns0:tcPr>
          <ns0:p ns2:paraId="6A573E4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业务入口仿冒</ns0:t>
            </ns0:r>
          </ns0:p>
        </ns0:tc>
        <ns0:tc>
          <ns0:tcPr>
            <ns0:tcW ns0:w="2951" ns0:type="dxa"/>
            <ns0:shd ns0:val="clear" ns0:color="auto" ns0:fill="F7F9FB"/>
            <ns0:tcMar>
              <ns0:top ns0:w="70" ns0:type="dxa"/>
              <ns0:left ns0:w="75" ns0:type="dxa"/>
              <ns0:bottom ns0:w="70" ns0:type="dxa"/>
              <ns0:right ns0:w="75" ns0:type="dxa"/>
            </ns0:tcMar>
            <ns0:vAlign ns0:val="center"/>
          </ns0:tcPr>
          <ns0:p ns2:paraId="4CCE0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风险词组合 / 连字符 / 混淆命中 / 包含主体</ns0:t>
            </ns0:r>
          </ns0:p>
        </ns0:tc>
      </ns0:tr>
      <ns0:tr ns2:paraId="7FA7855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7F9FB"/>
            <ns0:tcMar>
              <ns0:top ns0:w="70" ns0:type="dxa"/>
              <ns0:left ns0:w="75" ns0:type="dxa"/>
              <ns0:bottom ns0:w="70" ns0:type="dxa"/>
              <ns0:right ns0:w="75" ns0:type="dxa"/>
            </ns0:tcMar>
            <ns0:vAlign ns0:val="center"/>
          </ns0:tcPr>
          <ns0:p ns2:paraId="08D3A97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41</ns0:t>
            </ns0:r>
          </ns0:p>
        </ns0:tc>
        <ns0:tc>
          <ns0:tcPr>
            <ns0:tcW ns0:w="2376" ns0:type="dxa"/>
            <ns0:shd ns0:val="clear" ns0:color="auto" ns0:fill="F7F9FB"/>
            <ns0:tcMar>
              <ns0:top ns0:w="70" ns0:type="dxa"/>
              <ns0:left ns0:w="75" ns0:type="dxa"/>
              <ns0:bottom ns0:w="70" ns0:type="dxa"/>
              <ns0:right ns0:w="75" ns0:type="dxa"/>
            </ns0:tcMar>
            <ns0:vAlign ns0:val="center"/>
          </ns0:tcPr>
          <ns0:p ns2:paraId="6BB96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disney-plus-verify.com</ns0:t>
            </ns0:r>
          </ns0:p>
        </ns0:tc>
        <ns0:tc>
          <ns0:tcPr>
            <ns0:tcW ns0:w="1612" ns0:type="dxa"/>
            <ns0:shd ns0:val="clear" ns0:color="auto" ns0:fill="F7F9FB"/>
            <ns0:tcMar>
              <ns0:top ns0:w="70" ns0:type="dxa"/>
              <ns0:left ns0:w="75" ns0:type="dxa"/>
              <ns0:bottom ns0:w="70" ns0:type="dxa"/>
              <ns0:right ns0:w="75" ns0:type="dxa"/>
            </ns0:tcMar>
            <ns0:vAlign ns0:val="center"/>
          </ns0:tcPr>
          <ns0:p ns2:paraId="30A02F8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7F9FB"/>
            <ns0:tcMar>
              <ns0:top ns0:w="70" ns0:type="dxa"/>
              <ns0:left ns0:w="75" ns0:type="dxa"/>
              <ns0:bottom ns0:w="70" ns0:type="dxa"/>
              <ns0:right ns0:w="75" ns0:type="dxa"/>
            </ns0:tcMar>
            <ns0:vAlign ns0:val="center"/>
          </ns0:tcPr>
          <ns0:p ns2:paraId="43CE303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0.6500</ns0:t>
            </ns0:r>
          </ns0:p>
        </ns0:tc>
        <ns0:tc>
          <ns0:tcPr>
            <ns0:tcW ns0:w="1296" ns0:type="dxa"/>
            <ns0:shd ns0:val="clear" ns0:color="auto" ns0:fill="F7F9FB"/>
            <ns0:tcMar>
              <ns0:top ns0:w="70" ns0:type="dxa"/>
              <ns0:left ns0:w="75" ns0:type="dxa"/>
              <ns0:bottom ns0:w="70" ns0:type="dxa"/>
              <ns0:right ns0:w="75" ns0:type="dxa"/>
            </ns0:tcMar>
            <ns0:vAlign ns0:val="center"/>
          </ns0:tcPr>
          <ns0:p ns2:paraId="6A573E4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业务入口仿冒</ns0:t>
            </ns0:r>
          </ns0:p>
        </ns0:tc>
        <ns0:tc>
          <ns0:tcPr>
            <ns0:tcW ns0:w="2951" ns0:type="dxa"/>
            <ns0:shd ns0:val="clear" ns0:color="auto" ns0:fill="F7F9FB"/>
            <ns0:tcMar>
              <ns0:top ns0:w="70" ns0:type="dxa"/>
              <ns0:left ns0:w="75" ns0:type="dxa"/>
              <ns0:bottom ns0:w="70" ns0:type="dxa"/>
              <ns0:right ns0:w="75" ns0:type="dxa"/>
            </ns0:tcMar>
            <ns0:vAlign ns0:val="center"/>
          </ns0:tcPr>
          <ns0:p ns2:paraId="4CCE0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风险词组合 / 后缀变化 / 连字符 / 混淆命中</ns0:t>
            </ns0:r>
          </ns0:p>
        </ns0:tc>
      </ns0:tr>
      <ns0:tr ns2:paraId="7FA7855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7F9FB"/>
            <ns0:tcMar>
              <ns0:top ns0:w="70" ns0:type="dxa"/>
              <ns0:left ns0:w="75" ns0:type="dxa"/>
              <ns0:bottom ns0:w="70" ns0:type="dxa"/>
              <ns0:right ns0:w="75" ns0:type="dxa"/>
            </ns0:tcMar>
            <ns0:vAlign ns0:val="center"/>
          </ns0:tcPr>
          <ns0:p ns2:paraId="08D3A97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42</ns0:t>
            </ns0:r>
          </ns0:p>
        </ns0:tc>
        <ns0:tc>
          <ns0:tcPr>
            <ns0:tcW ns0:w="2376" ns0:type="dxa"/>
            <ns0:shd ns0:val="clear" ns0:color="auto" ns0:fill="F7F9FB"/>
            <ns0:tcMar>
              <ns0:top ns0:w="70" ns0:type="dxa"/>
              <ns0:left ns0:w="75" ns0:type="dxa"/>
              <ns0:bottom ns0:w="70" ns0:type="dxa"/>
              <ns0:right ns0:w="75" ns0:type="dxa"/>
            </ns0:tcMar>
            <ns0:vAlign ns0:val="center"/>
          </ns0:tcPr>
          <ns0:p ns2:paraId="6BB96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secure-almanacfitness.pro</ns0:t>
            </ns0:r>
          </ns0:p>
        </ns0:tc>
        <ns0:tc>
          <ns0:tcPr>
            <ns0:tcW ns0:w="1612" ns0:type="dxa"/>
            <ns0:shd ns0:val="clear" ns0:color="auto" ns0:fill="F7F9FB"/>
            <ns0:tcMar>
              <ns0:top ns0:w="70" ns0:type="dxa"/>
              <ns0:left ns0:w="75" ns0:type="dxa"/>
              <ns0:bottom ns0:w="70" ns0:type="dxa"/>
              <ns0:right ns0:w="75" ns0:type="dxa"/>
            </ns0:tcMar>
            <ns0:vAlign ns0:val="center"/>
          </ns0:tcPr>
          <ns0:p ns2:paraId="30A02F8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7F9FB"/>
            <ns0:tcMar>
              <ns0:top ns0:w="70" ns0:type="dxa"/>
              <ns0:left ns0:w="75" ns0:type="dxa"/>
              <ns0:bottom ns0:w="70" ns0:type="dxa"/>
              <ns0:right ns0:w="75" ns0:type="dxa"/>
            </ns0:tcMar>
            <ns0:vAlign ns0:val="center"/>
          </ns0:tcPr>
          <ns0:p ns2:paraId="43CE303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0.6500</ns0:t>
            </ns0:r>
          </ns0:p>
        </ns0:tc>
        <ns0:tc>
          <ns0:tcPr>
            <ns0:tcW ns0:w="1296" ns0:type="dxa"/>
            <ns0:shd ns0:val="clear" ns0:color="auto" ns0:fill="F7F9FB"/>
            <ns0:tcMar>
              <ns0:top ns0:w="70" ns0:type="dxa"/>
              <ns0:left ns0:w="75" ns0:type="dxa"/>
              <ns0:bottom ns0:w="70" ns0:type="dxa"/>
              <ns0:right ns0:w="75" ns0:type="dxa"/>
            </ns0:tcMar>
            <ns0:vAlign ns0:val="center"/>
          </ns0:tcPr>
          <ns0:p ns2:paraId="6A573E4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业务入口仿冒</ns0:t>
            </ns0:r>
          </ns0:p>
        </ns0:tc>
        <ns0:tc>
          <ns0:tcPr>
            <ns0:tcW ns0:w="2951" ns0:type="dxa"/>
            <ns0:shd ns0:val="clear" ns0:color="auto" ns0:fill="F7F9FB"/>
            <ns0:tcMar>
              <ns0:top ns0:w="70" ns0:type="dxa"/>
              <ns0:left ns0:w="75" ns0:type="dxa"/>
              <ns0:bottom ns0:w="70" ns0:type="dxa"/>
              <ns0:right ns0:w="75" ns0:type="dxa"/>
            </ns0:tcMar>
            <ns0:vAlign ns0:val="center"/>
          </ns0:tcPr>
          <ns0:p ns2:paraId="4CCE0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风险词组合 / 后缀变化 / 连字符 / 混淆命中</ns0:t>
            </ns0:r>
          </ns0:p>
        </ns0:tc>
      </ns0:tr>
      <ns0:tr ns2:paraId="7FA7855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7F9FB"/>
            <ns0:tcMar>
              <ns0:top ns0:w="70" ns0:type="dxa"/>
              <ns0:left ns0:w="75" ns0:type="dxa"/>
              <ns0:bottom ns0:w="70" ns0:type="dxa"/>
              <ns0:right ns0:w="75" ns0:type="dxa"/>
            </ns0:tcMar>
            <ns0:vAlign ns0:val="center"/>
          </ns0:tcPr>
          <ns0:p ns2:paraId="08D3A97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43</ns0:t>
            </ns0:r>
          </ns0:p>
        </ns0:tc>
        <ns0:tc>
          <ns0:tcPr>
            <ns0:tcW ns0:w="2376" ns0:type="dxa"/>
            <ns0:shd ns0:val="clear" ns0:color="auto" ns0:fill="F7F9FB"/>
            <ns0:tcMar>
              <ns0:top ns0:w="70" ns0:type="dxa"/>
              <ns0:left ns0:w="75" ns0:type="dxa"/>
              <ns0:bottom ns0:w="70" ns0:type="dxa"/>
              <ns0:right ns0:w="75" ns0:type="dxa"/>
            </ns0:tcMar>
            <ns0:vAlign ns0:val="center"/>
          </ns0:tcPr>
          <ns0:p ns2:paraId="6BB96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paypal-onlinewebaccept.com</ns0:t>
            </ns0:r>
          </ns0:p>
        </ns0:tc>
        <ns0:tc>
          <ns0:tcPr>
            <ns0:tcW ns0:w="1612" ns0:type="dxa"/>
            <ns0:shd ns0:val="clear" ns0:color="auto" ns0:fill="F7F9FB"/>
            <ns0:tcMar>
              <ns0:top ns0:w="70" ns0:type="dxa"/>
              <ns0:left ns0:w="75" ns0:type="dxa"/>
              <ns0:bottom ns0:w="70" ns0:type="dxa"/>
              <ns0:right ns0:w="75" ns0:type="dxa"/>
            </ns0:tcMar>
            <ns0:vAlign ns0:val="center"/>
          </ns0:tcPr>
          <ns0:p ns2:paraId="30A02F8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7F9FB"/>
            <ns0:tcMar>
              <ns0:top ns0:w="70" ns0:type="dxa"/>
              <ns0:left ns0:w="75" ns0:type="dxa"/>
              <ns0:bottom ns0:w="70" ns0:type="dxa"/>
              <ns0:right ns0:w="75" ns0:type="dxa"/>
            </ns0:tcMar>
            <ns0:vAlign ns0:val="center"/>
          </ns0:tcPr>
          <ns0:p ns2:paraId="43CE303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0.6500</ns0:t>
            </ns0:r>
          </ns0:p>
        </ns0:tc>
        <ns0:tc>
          <ns0:tcPr>
            <ns0:tcW ns0:w="1296" ns0:type="dxa"/>
            <ns0:shd ns0:val="clear" ns0:color="auto" ns0:fill="F7F9FB"/>
            <ns0:tcMar>
              <ns0:top ns0:w="70" ns0:type="dxa"/>
              <ns0:left ns0:w="75" ns0:type="dxa"/>
              <ns0:bottom ns0:w="70" ns0:type="dxa"/>
              <ns0:right ns0:w="75" ns0:type="dxa"/>
            </ns0:tcMar>
            <ns0:vAlign ns0:val="center"/>
          </ns0:tcPr>
          <ns0:p ns2:paraId="6A573E4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前后缀仿冒</ns0:t>
            </ns0:r>
          </ns0:p>
        </ns0:tc>
        <ns0:tc>
          <ns0:tcPr>
            <ns0:tcW ns0:w="2951" ns0:type="dxa"/>
            <ns0:shd ns0:val="clear" ns0:color="auto" ns0:fill="F7F9FB"/>
            <ns0:tcMar>
              <ns0:top ns0:w="70" ns0:type="dxa"/>
              <ns0:left ns0:w="75" ns0:type="dxa"/>
              <ns0:bottom ns0:w="70" ns0:type="dxa"/>
              <ns0:right ns0:w="75" ns0:type="dxa"/>
            </ns0:tcMar>
            <ns0:vAlign ns0:val="center"/>
          </ns0:tcPr>
          <ns0:p ns2:paraId="4CCE0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风险词组合 / 连字符 / 混淆命中 / 包含主体</ns0:t>
            </ns0:r>
          </ns0:p>
        </ns0:tc>
      </ns0:tr>
      <ns0:tr ns2:paraId="7FA7855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7F9FB"/>
            <ns0:tcMar>
              <ns0:top ns0:w="70" ns0:type="dxa"/>
              <ns0:left ns0:w="75" ns0:type="dxa"/>
              <ns0:bottom ns0:w="70" ns0:type="dxa"/>
              <ns0:right ns0:w="75" ns0:type="dxa"/>
            </ns0:tcMar>
            <ns0:vAlign ns0:val="center"/>
          </ns0:tcPr>
          <ns0:p ns2:paraId="08D3A97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44</ns0:t>
            </ns0:r>
          </ns0:p>
        </ns0:tc>
        <ns0:tc>
          <ns0:tcPr>
            <ns0:tcW ns0:w="2376" ns0:type="dxa"/>
            <ns0:shd ns0:val="clear" ns0:color="auto" ns0:fill="F7F9FB"/>
            <ns0:tcMar>
              <ns0:top ns0:w="70" ns0:type="dxa"/>
              <ns0:left ns0:w="75" ns0:type="dxa"/>
              <ns0:bottom ns0:w="70" ns0:type="dxa"/>
              <ns0:right ns0:w="75" ns0:type="dxa"/>
            </ns0:tcMar>
            <ns0:vAlign ns0:val="center"/>
          </ns0:tcPr>
          <ns0:p ns2:paraId="6BB96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scotiabank-app.com</ns0:t>
            </ns0:r>
          </ns0:p>
        </ns0:tc>
        <ns0:tc>
          <ns0:tcPr>
            <ns0:tcW ns0:w="1612" ns0:type="dxa"/>
            <ns0:shd ns0:val="clear" ns0:color="auto" ns0:fill="F7F9FB"/>
            <ns0:tcMar>
              <ns0:top ns0:w="70" ns0:type="dxa"/>
              <ns0:left ns0:w="75" ns0:type="dxa"/>
              <ns0:bottom ns0:w="70" ns0:type="dxa"/>
              <ns0:right ns0:w="75" ns0:type="dxa"/>
            </ns0:tcMar>
            <ns0:vAlign ns0:val="center"/>
          </ns0:tcPr>
          <ns0:p ns2:paraId="30A02F8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7F9FB"/>
            <ns0:tcMar>
              <ns0:top ns0:w="70" ns0:type="dxa"/>
              <ns0:left ns0:w="75" ns0:type="dxa"/>
              <ns0:bottom ns0:w="70" ns0:type="dxa"/>
              <ns0:right ns0:w="75" ns0:type="dxa"/>
            </ns0:tcMar>
            <ns0:vAlign ns0:val="center"/>
          </ns0:tcPr>
          <ns0:p ns2:paraId="43CE303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0.6500</ns0:t>
            </ns0:r>
          </ns0:p>
        </ns0:tc>
        <ns0:tc>
          <ns0:tcPr>
            <ns0:tcW ns0:w="1296" ns0:type="dxa"/>
            <ns0:shd ns0:val="clear" ns0:color="auto" ns0:fill="F7F9FB"/>
            <ns0:tcMar>
              <ns0:top ns0:w="70" ns0:type="dxa"/>
              <ns0:left ns0:w="75" ns0:type="dxa"/>
              <ns0:bottom ns0:w="70" ns0:type="dxa"/>
              <ns0:right ns0:w="75" ns0:type="dxa"/>
            </ns0:tcMar>
            <ns0:vAlign ns0:val="center"/>
          </ns0:tcPr>
          <ns0:p ns2:paraId="6A573E4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业务入口仿冒</ns0:t>
            </ns0:r>
          </ns0:p>
        </ns0:tc>
        <ns0:tc>
          <ns0:tcPr>
            <ns0:tcW ns0:w="2951" ns0:type="dxa"/>
            <ns0:shd ns0:val="clear" ns0:color="auto" ns0:fill="F7F9FB"/>
            <ns0:tcMar>
              <ns0:top ns0:w="70" ns0:type="dxa"/>
              <ns0:left ns0:w="75" ns0:type="dxa"/>
              <ns0:bottom ns0:w="70" ns0:type="dxa"/>
              <ns0:right ns0:w="75" ns0:type="dxa"/>
            </ns0:tcMar>
            <ns0:vAlign ns0:val="center"/>
          </ns0:tcPr>
          <ns0:p ns2:paraId="4CCE0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风险词组合 / 连字符 / 混淆命中 / 包含主体</ns0:t>
            </ns0:r>
          </ns0:p>
        </ns0:tc>
      </ns0:tr>
      <ns0:tr ns2:paraId="7FA7855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7F9FB"/>
            <ns0:tcMar>
              <ns0:top ns0:w="70" ns0:type="dxa"/>
              <ns0:left ns0:w="75" ns0:type="dxa"/>
              <ns0:bottom ns0:w="70" ns0:type="dxa"/>
              <ns0:right ns0:w="75" ns0:type="dxa"/>
            </ns0:tcMar>
            <ns0:vAlign ns0:val="center"/>
          </ns0:tcPr>
          <ns0:p ns2:paraId="08D3A97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45</ns0:t>
            </ns0:r>
          </ns0:p>
        </ns0:tc>
        <ns0:tc>
          <ns0:tcPr>
            <ns0:tcW ns0:w="2376" ns0:type="dxa"/>
            <ns0:shd ns0:val="clear" ns0:color="auto" ns0:fill="F7F9FB"/>
            <ns0:tcMar>
              <ns0:top ns0:w="70" ns0:type="dxa"/>
              <ns0:left ns0:w="75" ns0:type="dxa"/>
              <ns0:bottom ns0:w="70" ns0:type="dxa"/>
              <ns0:right ns0:w="75" ns0:type="dxa"/>
            </ns0:tcMar>
            <ns0:vAlign ns0:val="center"/>
          </ns0:tcPr>
          <ns0:p ns2:paraId="6BB96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booking-verify-usa.com</ns0:t>
            </ns0:r>
          </ns0:p>
        </ns0:tc>
        <ns0:tc>
          <ns0:tcPr>
            <ns0:tcW ns0:w="1612" ns0:type="dxa"/>
            <ns0:shd ns0:val="clear" ns0:color="auto" ns0:fill="F7F9FB"/>
            <ns0:tcMar>
              <ns0:top ns0:w="70" ns0:type="dxa"/>
              <ns0:left ns0:w="75" ns0:type="dxa"/>
              <ns0:bottom ns0:w="70" ns0:type="dxa"/>
              <ns0:right ns0:w="75" ns0:type="dxa"/>
            </ns0:tcMar>
            <ns0:vAlign ns0:val="center"/>
          </ns0:tcPr>
          <ns0:p ns2:paraId="30A02F8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7F9FB"/>
            <ns0:tcMar>
              <ns0:top ns0:w="70" ns0:type="dxa"/>
              <ns0:left ns0:w="75" ns0:type="dxa"/>
              <ns0:bottom ns0:w="70" ns0:type="dxa"/>
              <ns0:right ns0:w="75" ns0:type="dxa"/>
            </ns0:tcMar>
            <ns0:vAlign ns0:val="center"/>
          </ns0:tcPr>
          <ns0:p ns2:paraId="43CE303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0.6500</ns0:t>
            </ns0:r>
          </ns0:p>
        </ns0:tc>
        <ns0:tc>
          <ns0:tcPr>
            <ns0:tcW ns0:w="1296" ns0:type="dxa"/>
            <ns0:shd ns0:val="clear" ns0:color="auto" ns0:fill="F7F9FB"/>
            <ns0:tcMar>
              <ns0:top ns0:w="70" ns0:type="dxa"/>
              <ns0:left ns0:w="75" ns0:type="dxa"/>
              <ns0:bottom ns0:w="70" ns0:type="dxa"/>
              <ns0:right ns0:w="75" ns0:type="dxa"/>
            </ns0:tcMar>
            <ns0:vAlign ns0:val="center"/>
          </ns0:tcPr>
          <ns0:p ns2:paraId="6A573E4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业务入口仿冒</ns0:t>
            </ns0:r>
          </ns0:p>
        </ns0:tc>
        <ns0:tc>
          <ns0:tcPr>
            <ns0:tcW ns0:w="2951" ns0:type="dxa"/>
            <ns0:shd ns0:val="clear" ns0:color="auto" ns0:fill="F7F9FB"/>
            <ns0:tcMar>
              <ns0:top ns0:w="70" ns0:type="dxa"/>
              <ns0:left ns0:w="75" ns0:type="dxa"/>
              <ns0:bottom ns0:w="70" ns0:type="dxa"/>
              <ns0:right ns0:w="75" ns0:type="dxa"/>
            </ns0:tcMar>
            <ns0:vAlign ns0:val="center"/>
          </ns0:tcPr>
          <ns0:p ns2:paraId="4CCE0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风险词组合 / 连字符 / 混淆命中 / 包含主体</ns0:t>
            </ns0:r>
          </ns0:p>
        </ns0:tc>
      </ns0:tr>
      <ns0:tr ns2:paraId="7FA7855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7F9FB"/>
            <ns0:tcMar>
              <ns0:top ns0:w="70" ns0:type="dxa"/>
              <ns0:left ns0:w="75" ns0:type="dxa"/>
              <ns0:bottom ns0:w="70" ns0:type="dxa"/>
              <ns0:right ns0:w="75" ns0:type="dxa"/>
            </ns0:tcMar>
            <ns0:vAlign ns0:val="center"/>
          </ns0:tcPr>
          <ns0:p ns2:paraId="08D3A97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46</ns0:t>
            </ns0:r>
          </ns0:p>
        </ns0:tc>
        <ns0:tc>
          <ns0:tcPr>
            <ns0:tcW ns0:w="2376" ns0:type="dxa"/>
            <ns0:shd ns0:val="clear" ns0:color="auto" ns0:fill="F7F9FB"/>
            <ns0:tcMar>
              <ns0:top ns0:w="70" ns0:type="dxa"/>
              <ns0:left ns0:w="75" ns0:type="dxa"/>
              <ns0:bottom ns0:w="70" ns0:type="dxa"/>
              <ns0:right ns0:w="75" ns0:type="dxa"/>
            </ns0:tcMar>
            <ns0:vAlign ns0:val="center"/>
          </ns0:tcPr>
          <ns0:p ns2:paraId="6BB96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telegram-info.top</ns0:t>
            </ns0:r>
          </ns0:p>
        </ns0:tc>
        <ns0:tc>
          <ns0:tcPr>
            <ns0:tcW ns0:w="1612" ns0:type="dxa"/>
            <ns0:shd ns0:val="clear" ns0:color="auto" ns0:fill="F7F9FB"/>
            <ns0:tcMar>
              <ns0:top ns0:w="70" ns0:type="dxa"/>
              <ns0:left ns0:w="75" ns0:type="dxa"/>
              <ns0:bottom ns0:w="70" ns0:type="dxa"/>
              <ns0:right ns0:w="75" ns0:type="dxa"/>
            </ns0:tcMar>
            <ns0:vAlign ns0:val="center"/>
          </ns0:tcPr>
          <ns0:p ns2:paraId="30A02F8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7F9FB"/>
            <ns0:tcMar>
              <ns0:top ns0:w="70" ns0:type="dxa"/>
              <ns0:left ns0:w="75" ns0:type="dxa"/>
              <ns0:bottom ns0:w="70" ns0:type="dxa"/>
              <ns0:right ns0:w="75" ns0:type="dxa"/>
            </ns0:tcMar>
            <ns0:vAlign ns0:val="center"/>
          </ns0:tcPr>
          <ns0:p ns2:paraId="43CE303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0.6500</ns0:t>
            </ns0:r>
          </ns0:p>
        </ns0:tc>
        <ns0:tc>
          <ns0:tcPr>
            <ns0:tcW ns0:w="1296" ns0:type="dxa"/>
            <ns0:shd ns0:val="clear" ns0:color="auto" ns0:fill="F7F9FB"/>
            <ns0:tcMar>
              <ns0:top ns0:w="70" ns0:type="dxa"/>
              <ns0:left ns0:w="75" ns0:type="dxa"/>
              <ns0:bottom ns0:w="70" ns0:type="dxa"/>
              <ns0:right ns0:w="75" ns0:type="dxa"/>
            </ns0:tcMar>
            <ns0:vAlign ns0:val="center"/>
          </ns0:tcPr>
          <ns0:p ns2:paraId="6A573E4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前后缀仿冒</ns0:t>
            </ns0:r>
          </ns0:p>
        </ns0:tc>
        <ns0:tc>
          <ns0:tcPr>
            <ns0:tcW ns0:w="2951" ns0:type="dxa"/>
            <ns0:shd ns0:val="clear" ns0:color="auto" ns0:fill="F7F9FB"/>
            <ns0:tcMar>
              <ns0:top ns0:w="70" ns0:type="dxa"/>
              <ns0:left ns0:w="75" ns0:type="dxa"/>
              <ns0:bottom ns0:w="70" ns0:type="dxa"/>
              <ns0:right ns0:w="75" ns0:type="dxa"/>
            </ns0:tcMar>
            <ns0:vAlign ns0:val="center"/>
          </ns0:tcPr>
          <ns0:p ns2:paraId="4CCE0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目标词命中 / 可疑后缀 / 后缀变化 / 连字符</ns0:t>
            </ns0:r>
          </ns0:p>
        </ns0:tc>
      </ns0:tr>
      <ns0:tr ns2:paraId="7FA7855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7F9FB"/>
            <ns0:tcMar>
              <ns0:top ns0:w="70" ns0:type="dxa"/>
              <ns0:left ns0:w="75" ns0:type="dxa"/>
              <ns0:bottom ns0:w="70" ns0:type="dxa"/>
              <ns0:right ns0:w="75" ns0:type="dxa"/>
            </ns0:tcMar>
            <ns0:vAlign ns0:val="center"/>
          </ns0:tcPr>
          <ns0:p ns2:paraId="08D3A97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47</ns0:t>
            </ns0:r>
          </ns0:p>
        </ns0:tc>
        <ns0:tc>
          <ns0:tcPr>
            <ns0:tcW ns0:w="2376" ns0:type="dxa"/>
            <ns0:shd ns0:val="clear" ns0:color="auto" ns0:fill="F7F9FB"/>
            <ns0:tcMar>
              <ns0:top ns0:w="70" ns0:type="dxa"/>
              <ns0:left ns0:w="75" ns0:type="dxa"/>
              <ns0:bottom ns0:w="70" ns0:type="dxa"/>
              <ns0:right ns0:w="75" ns0:type="dxa"/>
            </ns0:tcMar>
            <ns0:vAlign ns0:val="center"/>
          </ns0:tcPr>
          <ns0:p ns2:paraId="6BB96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gucci-facebook.xyz</ns0:t>
            </ns0:r>
          </ns0:p>
        </ns0:tc>
        <ns0:tc>
          <ns0:tcPr>
            <ns0:tcW ns0:w="1612" ns0:type="dxa"/>
            <ns0:shd ns0:val="clear" ns0:color="auto" ns0:fill="F7F9FB"/>
            <ns0:tcMar>
              <ns0:top ns0:w="70" ns0:type="dxa"/>
              <ns0:left ns0:w="75" ns0:type="dxa"/>
              <ns0:bottom ns0:w="70" ns0:type="dxa"/>
              <ns0:right ns0:w="75" ns0:type="dxa"/>
            </ns0:tcMar>
            <ns0:vAlign ns0:val="center"/>
          </ns0:tcPr>
          <ns0:p ns2:paraId="30A02F8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7F9FB"/>
            <ns0:tcMar>
              <ns0:top ns0:w="70" ns0:type="dxa"/>
              <ns0:left ns0:w="75" ns0:type="dxa"/>
              <ns0:bottom ns0:w="70" ns0:type="dxa"/>
              <ns0:right ns0:w="75" ns0:type="dxa"/>
            </ns0:tcMar>
            <ns0:vAlign ns0:val="center"/>
          </ns0:tcPr>
          <ns0:p ns2:paraId="43CE303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0.6500</ns0:t>
            </ns0:r>
          </ns0:p>
        </ns0:tc>
        <ns0:tc>
          <ns0:tcPr>
            <ns0:tcW ns0:w="1296" ns0:type="dxa"/>
            <ns0:shd ns0:val="clear" ns0:color="auto" ns0:fill="F7F9FB"/>
            <ns0:tcMar>
              <ns0:top ns0:w="70" ns0:type="dxa"/>
              <ns0:left ns0:w="75" ns0:type="dxa"/>
              <ns0:bottom ns0:w="70" ns0:type="dxa"/>
              <ns0:right ns0:w="75" ns0:type="dxa"/>
            </ns0:tcMar>
            <ns0:vAlign ns0:val="center"/>
          </ns0:tcPr>
          <ns0:p ns2:paraId="6A573E4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前后缀仿冒</ns0:t>
            </ns0:r>
          </ns0:p>
        </ns0:tc>
        <ns0:tc>
          <ns0:tcPr>
            <ns0:tcW ns0:w="2951" ns0:type="dxa"/>
            <ns0:shd ns0:val="clear" ns0:color="auto" ns0:fill="F7F9FB"/>
            <ns0:tcMar>
              <ns0:top ns0:w="70" ns0:type="dxa"/>
              <ns0:left ns0:w="75" ns0:type="dxa"/>
              <ns0:bottom ns0:w="70" ns0:type="dxa"/>
              <ns0:right ns0:w="75" ns0:type="dxa"/>
            </ns0:tcMar>
            <ns0:vAlign ns0:val="center"/>
          </ns0:tcPr>
          <ns0:p ns2:paraId="4CCE0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目标词命中 / 可疑后缀 / 后缀变化 / 连字符</ns0:t>
            </ns0:r>
          </ns0:p>
        </ns0:tc>
      </ns0:tr>
      <ns0:tr ns2:paraId="7FA7855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7F9FB"/>
            <ns0:tcMar>
              <ns0:top ns0:w="70" ns0:type="dxa"/>
              <ns0:left ns0:w="75" ns0:type="dxa"/>
              <ns0:bottom ns0:w="70" ns0:type="dxa"/>
              <ns0:right ns0:w="75" ns0:type="dxa"/>
            </ns0:tcMar>
            <ns0:vAlign ns0:val="center"/>
          </ns0:tcPr>
          <ns0:p ns2:paraId="08D3A97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48</ns0:t>
            </ns0:r>
          </ns0:p>
        </ns0:tc>
        <ns0:tc>
          <ns0:tcPr>
            <ns0:tcW ns0:w="2376" ns0:type="dxa"/>
            <ns0:shd ns0:val="clear" ns0:color="auto" ns0:fill="F7F9FB"/>
            <ns0:tcMar>
              <ns0:top ns0:w="70" ns0:type="dxa"/>
              <ns0:left ns0:w="75" ns0:type="dxa"/>
              <ns0:bottom ns0:w="70" ns0:type="dxa"/>
              <ns0:right ns0:w="75" ns0:type="dxa"/>
            </ns0:tcMar>
            <ns0:vAlign ns0:val="center"/>
          </ns0:tcPr>
          <ns0:p ns2:paraId="6BB96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paypal-kia.xyz</ns0:t>
            </ns0:r>
          </ns0:p>
        </ns0:tc>
        <ns0:tc>
          <ns0:tcPr>
            <ns0:tcW ns0:w="1612" ns0:type="dxa"/>
            <ns0:shd ns0:val="clear" ns0:color="auto" ns0:fill="F7F9FB"/>
            <ns0:tcMar>
              <ns0:top ns0:w="70" ns0:type="dxa"/>
              <ns0:left ns0:w="75" ns0:type="dxa"/>
              <ns0:bottom ns0:w="70" ns0:type="dxa"/>
              <ns0:right ns0:w="75" ns0:type="dxa"/>
            </ns0:tcMar>
            <ns0:vAlign ns0:val="center"/>
          </ns0:tcPr>
          <ns0:p ns2:paraId="30A02F8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7F9FB"/>
            <ns0:tcMar>
              <ns0:top ns0:w="70" ns0:type="dxa"/>
              <ns0:left ns0:w="75" ns0:type="dxa"/>
              <ns0:bottom ns0:w="70" ns0:type="dxa"/>
              <ns0:right ns0:w="75" ns0:type="dxa"/>
            </ns0:tcMar>
            <ns0:vAlign ns0:val="center"/>
          </ns0:tcPr>
          <ns0:p ns2:paraId="43CE303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0.6500</ns0:t>
            </ns0:r>
          </ns0:p>
        </ns0:tc>
        <ns0:tc>
          <ns0:tcPr>
            <ns0:tcW ns0:w="1296" ns0:type="dxa"/>
            <ns0:shd ns0:val="clear" ns0:color="auto" ns0:fill="F7F9FB"/>
            <ns0:tcMar>
              <ns0:top ns0:w="70" ns0:type="dxa"/>
              <ns0:left ns0:w="75" ns0:type="dxa"/>
              <ns0:bottom ns0:w="70" ns0:type="dxa"/>
              <ns0:right ns0:w="75" ns0:type="dxa"/>
            </ns0:tcMar>
            <ns0:vAlign ns0:val="center"/>
          </ns0:tcPr>
          <ns0:p ns2:paraId="6A573E4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前后缀仿冒</ns0:t>
            </ns0:r>
          </ns0:p>
        </ns0:tc>
        <ns0:tc>
          <ns0:tcPr>
            <ns0:tcW ns0:w="2951" ns0:type="dxa"/>
            <ns0:shd ns0:val="clear" ns0:color="auto" ns0:fill="F7F9FB"/>
            <ns0:tcMar>
              <ns0:top ns0:w="70" ns0:type="dxa"/>
              <ns0:left ns0:w="75" ns0:type="dxa"/>
              <ns0:bottom ns0:w="70" ns0:type="dxa"/>
              <ns0:right ns0:w="75" ns0:type="dxa"/>
            </ns0:tcMar>
            <ns0:vAlign ns0:val="center"/>
          </ns0:tcPr>
          <ns0:p ns2:paraId="4CCE0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风险词组合 / 可疑后缀 / 后缀变化 / 连字符</ns0:t>
            </ns0:r>
          </ns0:p>
        </ns0:tc>
      </ns0:tr>
      <ns0:tr ns2:paraId="7FA7855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7F9FB"/>
            <ns0:tcMar>
              <ns0:top ns0:w="70" ns0:type="dxa"/>
              <ns0:left ns0:w="75" ns0:type="dxa"/>
              <ns0:bottom ns0:w="70" ns0:type="dxa"/>
              <ns0:right ns0:w="75" ns0:type="dxa"/>
            </ns0:tcMar>
            <ns0:vAlign ns0:val="center"/>
          </ns0:tcPr>
          <ns0:p ns2:paraId="08D3A97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49</ns0:t>
            </ns0:r>
          </ns0:p>
        </ns0:tc>
        <ns0:tc>
          <ns0:tcPr>
            <ns0:tcW ns0:w="2376" ns0:type="dxa"/>
            <ns0:shd ns0:val="clear" ns0:color="auto" ns0:fill="F7F9FB"/>
            <ns0:tcMar>
              <ns0:top ns0:w="70" ns0:type="dxa"/>
              <ns0:left ns0:w="75" ns0:type="dxa"/>
              <ns0:bottom ns0:w="70" ns0:type="dxa"/>
              <ns0:right ns0:w="75" ns0:type="dxa"/>
            </ns0:tcMar>
            <ns0:vAlign ns0:val="center"/>
          </ns0:tcPr>
          <ns0:p ns2:paraId="6BB96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paypal-prada.xyz</ns0:t>
            </ns0:r>
          </ns0:p>
        </ns0:tc>
        <ns0:tc>
          <ns0:tcPr>
            <ns0:tcW ns0:w="1612" ns0:type="dxa"/>
            <ns0:shd ns0:val="clear" ns0:color="auto" ns0:fill="F7F9FB"/>
            <ns0:tcMar>
              <ns0:top ns0:w="70" ns0:type="dxa"/>
              <ns0:left ns0:w="75" ns0:type="dxa"/>
              <ns0:bottom ns0:w="70" ns0:type="dxa"/>
              <ns0:right ns0:w="75" ns0:type="dxa"/>
            </ns0:tcMar>
            <ns0:vAlign ns0:val="center"/>
          </ns0:tcPr>
          <ns0:p ns2:paraId="30A02F8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7F9FB"/>
            <ns0:tcMar>
              <ns0:top ns0:w="70" ns0:type="dxa"/>
              <ns0:left ns0:w="75" ns0:type="dxa"/>
              <ns0:bottom ns0:w="70" ns0:type="dxa"/>
              <ns0:right ns0:w="75" ns0:type="dxa"/>
            </ns0:tcMar>
            <ns0:vAlign ns0:val="center"/>
          </ns0:tcPr>
          <ns0:p ns2:paraId="43CE303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0.6500</ns0:t>
            </ns0:r>
          </ns0:p>
        </ns0:tc>
        <ns0:tc>
          <ns0:tcPr>
            <ns0:tcW ns0:w="1296" ns0:type="dxa"/>
            <ns0:shd ns0:val="clear" ns0:color="auto" ns0:fill="F7F9FB"/>
            <ns0:tcMar>
              <ns0:top ns0:w="70" ns0:type="dxa"/>
              <ns0:left ns0:w="75" ns0:type="dxa"/>
              <ns0:bottom ns0:w="70" ns0:type="dxa"/>
              <ns0:right ns0:w="75" ns0:type="dxa"/>
            </ns0:tcMar>
            <ns0:vAlign ns0:val="center"/>
          </ns0:tcPr>
          <ns0:p ns2:paraId="6A573E4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前后缀仿冒</ns0:t>
            </ns0:r>
          </ns0:p>
        </ns0:tc>
        <ns0:tc>
          <ns0:tcPr>
            <ns0:tcW ns0:w="2951" ns0:type="dxa"/>
            <ns0:shd ns0:val="clear" ns0:color="auto" ns0:fill="F7F9FB"/>
            <ns0:tcMar>
              <ns0:top ns0:w="70" ns0:type="dxa"/>
              <ns0:left ns0:w="75" ns0:type="dxa"/>
              <ns0:bottom ns0:w="70" ns0:type="dxa"/>
              <ns0:right ns0:w="75" ns0:type="dxa"/>
            </ns0:tcMar>
            <ns0:vAlign ns0:val="center"/>
          </ns0:tcPr>
          <ns0:p ns2:paraId="4CCE0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风险词组合 / 可疑后缀 / 后缀变化 / 连字符</ns0:t>
            </ns0:r>
          </ns0:p>
        </ns0:tc>
      </ns0:tr>
      <ns0:tr ns2:paraId="7FA7855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7F9FB"/>
            <ns0:tcMar>
              <ns0:top ns0:w="70" ns0:type="dxa"/>
              <ns0:left ns0:w="75" ns0:type="dxa"/>
              <ns0:bottom ns0:w="70" ns0:type="dxa"/>
              <ns0:right ns0:w="75" ns0:type="dxa"/>
            </ns0:tcMar>
            <ns0:vAlign ns0:val="center"/>
          </ns0:tcPr>
          <ns0:p ns2:paraId="08D3A97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50</ns0:t>
            </ns0:r>
          </ns0:p>
        </ns0:tc>
        <ns0:tc>
          <ns0:tcPr>
            <ns0:tcW ns0:w="2376" ns0:type="dxa"/>
            <ns0:shd ns0:val="clear" ns0:color="auto" ns0:fill="F7F9FB"/>
            <ns0:tcMar>
              <ns0:top ns0:w="70" ns0:type="dxa"/>
              <ns0:left ns0:w="75" ns0:type="dxa"/>
              <ns0:bottom ns0:w="70" ns0:type="dxa"/>
              <ns0:right ns0:w="75" ns0:type="dxa"/>
            </ns0:tcMar>
            <ns0:vAlign ns0:val="center"/>
          </ns0:tcPr>
          <ns0:p ns2:paraId="6BB96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totalenergies-paypal.xyz</ns0:t>
            </ns0:r>
          </ns0:p>
        </ns0:tc>
        <ns0:tc>
          <ns0:tcPr>
            <ns0:tcW ns0:w="1612" ns0:type="dxa"/>
            <ns0:shd ns0:val="clear" ns0:color="auto" ns0:fill="F7F9FB"/>
            <ns0:tcMar>
              <ns0:top ns0:w="70" ns0:type="dxa"/>
              <ns0:left ns0:w="75" ns0:type="dxa"/>
              <ns0:bottom ns0:w="70" ns0:type="dxa"/>
              <ns0:right ns0:w="75" ns0:type="dxa"/>
            </ns0:tcMar>
            <ns0:vAlign ns0:val="center"/>
          </ns0:tcPr>
          <ns0:p ns2:paraId="30A02F8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7F9FB"/>
            <ns0:tcMar>
              <ns0:top ns0:w="70" ns0:type="dxa"/>
              <ns0:left ns0:w="75" ns0:type="dxa"/>
              <ns0:bottom ns0:w="70" ns0:type="dxa"/>
              <ns0:right ns0:w="75" ns0:type="dxa"/>
            </ns0:tcMar>
            <ns0:vAlign ns0:val="center"/>
          </ns0:tcPr>
          <ns0:p ns2:paraId="43CE303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0.6500</ns0:t>
            </ns0:r>
          </ns0:p>
        </ns0:tc>
        <ns0:tc>
          <ns0:tcPr>
            <ns0:tcW ns0:w="1296" ns0:type="dxa"/>
            <ns0:shd ns0:val="clear" ns0:color="auto" ns0:fill="F7F9FB"/>
            <ns0:tcMar>
              <ns0:top ns0:w="70" ns0:type="dxa"/>
              <ns0:left ns0:w="75" ns0:type="dxa"/>
              <ns0:bottom ns0:w="70" ns0:type="dxa"/>
              <ns0:right ns0:w="75" ns0:type="dxa"/>
            </ns0:tcMar>
            <ns0:vAlign ns0:val="center"/>
          </ns0:tcPr>
          <ns0:p ns2:paraId="6A573E4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前后缀仿冒</ns0:t>
            </ns0:r>
          </ns0:p>
        </ns0:tc>
        <ns0:tc>
          <ns0:tcPr>
            <ns0:tcW ns0:w="2951" ns0:type="dxa"/>
            <ns0:shd ns0:val="clear" ns0:color="auto" ns0:fill="F7F9FB"/>
            <ns0:tcMar>
              <ns0:top ns0:w="70" ns0:type="dxa"/>
              <ns0:left ns0:w="75" ns0:type="dxa"/>
              <ns0:bottom ns0:w="70" ns0:type="dxa"/>
              <ns0:right ns0:w="75" ns0:type="dxa"/>
            </ns0:tcMar>
            <ns0:vAlign ns0:val="center"/>
          </ns0:tcPr>
          <ns0:p ns2:paraId="4CCE0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风险词组合 / 可疑后缀 / 后缀变化 / 连字符</ns0:t>
            </ns0:r>
          </ns0:p>
        </ns0:tc>
      </ns0:tr>
      <ns0:tr ns2:paraId="7FA7855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7F9FB"/>
            <ns0:tcMar>
              <ns0:top ns0:w="70" ns0:type="dxa"/>
              <ns0:left ns0:w="75" ns0:type="dxa"/>
              <ns0:bottom ns0:w="70" ns0:type="dxa"/>
              <ns0:right ns0:w="75" ns0:type="dxa"/>
            </ns0:tcMar>
            <ns0:vAlign ns0:val="center"/>
          </ns0:tcPr>
          <ns0:p ns2:paraId="08D3A97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51</ns0:t>
            </ns0:r>
          </ns0:p>
        </ns0:tc>
        <ns0:tc>
          <ns0:tcPr>
            <ns0:tcW ns0:w="2376" ns0:type="dxa"/>
            <ns0:shd ns0:val="clear" ns0:color="auto" ns0:fill="F7F9FB"/>
            <ns0:tcMar>
              <ns0:top ns0:w="70" ns0:type="dxa"/>
              <ns0:left ns0:w="75" ns0:type="dxa"/>
              <ns0:bottom ns0:w="70" ns0:type="dxa"/>
              <ns0:right ns0:w="75" ns0:type="dxa"/>
            </ns0:tcMar>
            <ns0:vAlign ns0:val="center"/>
          </ns0:tcPr>
          <ns0:p ns2:paraId="6BB96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bestbuysecure.com</ns0:t>
            </ns0:r>
          </ns0:p>
        </ns0:tc>
        <ns0:tc>
          <ns0:tcPr>
            <ns0:tcW ns0:w="1612" ns0:type="dxa"/>
            <ns0:shd ns0:val="clear" ns0:color="auto" ns0:fill="F7F9FB"/>
            <ns0:tcMar>
              <ns0:top ns0:w="70" ns0:type="dxa"/>
              <ns0:left ns0:w="75" ns0:type="dxa"/>
              <ns0:bottom ns0:w="70" ns0:type="dxa"/>
              <ns0:right ns0:w="75" ns0:type="dxa"/>
            </ns0:tcMar>
            <ns0:vAlign ns0:val="center"/>
          </ns0:tcPr>
          <ns0:p ns2:paraId="30A02F8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7F9FB"/>
            <ns0:tcMar>
              <ns0:top ns0:w="70" ns0:type="dxa"/>
              <ns0:left ns0:w="75" ns0:type="dxa"/>
              <ns0:bottom ns0:w="70" ns0:type="dxa"/>
              <ns0:right ns0:w="75" ns0:type="dxa"/>
            </ns0:tcMar>
            <ns0:vAlign ns0:val="center"/>
          </ns0:tcPr>
          <ns0:p ns2:paraId="43CE303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0.4500</ns0:t>
            </ns0:r>
          </ns0:p>
        </ns0:tc>
        <ns0:tc>
          <ns0:tcPr>
            <ns0:tcW ns0:w="1296" ns0:type="dxa"/>
            <ns0:shd ns0:val="clear" ns0:color="auto" ns0:fill="F7F9FB"/>
            <ns0:tcMar>
              <ns0:top ns0:w="70" ns0:type="dxa"/>
              <ns0:left ns0:w="75" ns0:type="dxa"/>
              <ns0:bottom ns0:w="70" ns0:type="dxa"/>
              <ns0:right ns0:w="75" ns0:type="dxa"/>
            </ns0:tcMar>
            <ns0:vAlign ns0:val="center"/>
          </ns0:tcPr>
          <ns0:p ns2:paraId="6A573E4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业务入口仿冒</ns0:t>
            </ns0:r>
          </ns0:p>
        </ns0:tc>
        <ns0:tc>
          <ns0:tcPr>
            <ns0:tcW ns0:w="2951" ns0:type="dxa"/>
            <ns0:shd ns0:val="clear" ns0:color="auto" ns0:fill="F7F9FB"/>
            <ns0:tcMar>
              <ns0:top ns0:w="70" ns0:type="dxa"/>
              <ns0:left ns0:w="75" ns0:type="dxa"/>
              <ns0:bottom ns0:w="70" ns0:type="dxa"/>
              <ns0:right ns0:w="75" ns0:type="dxa"/>
            </ns0:tcMar>
            <ns0:vAlign ns0:val="center"/>
          </ns0:tcPr>
          <ns0:p ns2:paraId="4CCE0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风险词组合 / 混淆命中 / 包含主体 / 强规则兜底</ns0:t>
            </ns0:r>
          </ns0:p>
        </ns0:tc>
      </ns0:tr>
      <ns0:tr ns2:paraId="7FA7855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7F9FB"/>
            <ns0:tcMar>
              <ns0:top ns0:w="70" ns0:type="dxa"/>
              <ns0:left ns0:w="75" ns0:type="dxa"/>
              <ns0:bottom ns0:w="70" ns0:type="dxa"/>
              <ns0:right ns0:w="75" ns0:type="dxa"/>
            </ns0:tcMar>
            <ns0:vAlign ns0:val="center"/>
          </ns0:tcPr>
          <ns0:p ns2:paraId="08D3A97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52</ns0:t>
            </ns0:r>
          </ns0:p>
        </ns0:tc>
        <ns0:tc>
          <ns0:tcPr>
            <ns0:tcW ns0:w="2376" ns0:type="dxa"/>
            <ns0:shd ns0:val="clear" ns0:color="auto" ns0:fill="F7F9FB"/>
            <ns0:tcMar>
              <ns0:top ns0:w="70" ns0:type="dxa"/>
              <ns0:left ns0:w="75" ns0:type="dxa"/>
              <ns0:bottom ns0:w="70" ns0:type="dxa"/>
              <ns0:right ns0:w="75" ns0:type="dxa"/>
            </ns0:tcMar>
            <ns0:vAlign ns0:val="center"/>
          </ns0:tcPr>
          <ns0:p ns2:paraId="6BB96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outlook-canselgroup.com</ns0:t>
            </ns0:r>
          </ns0:p>
        </ns0:tc>
        <ns0:tc>
          <ns0:tcPr>
            <ns0:tcW ns0:w="1612" ns0:type="dxa"/>
            <ns0:shd ns0:val="clear" ns0:color="auto" ns0:fill="F7F9FB"/>
            <ns0:tcMar>
              <ns0:top ns0:w="70" ns0:type="dxa"/>
              <ns0:left ns0:w="75" ns0:type="dxa"/>
              <ns0:bottom ns0:w="70" ns0:type="dxa"/>
              <ns0:right ns0:w="75" ns0:type="dxa"/>
            </ns0:tcMar>
            <ns0:vAlign ns0:val="center"/>
          </ns0:tcPr>
          <ns0:p ns2:paraId="30A02F8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7F9FB"/>
            <ns0:tcMar>
              <ns0:top ns0:w="70" ns0:type="dxa"/>
              <ns0:left ns0:w="75" ns0:type="dxa"/>
              <ns0:bottom ns0:w="70" ns0:type="dxa"/>
              <ns0:right ns0:w="75" ns0:type="dxa"/>
            </ns0:tcMar>
            <ns0:vAlign ns0:val="center"/>
          </ns0:tcPr>
          <ns0:p ns2:paraId="43CE303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0.4500</ns0:t>
            </ns0:r>
          </ns0:p>
        </ns0:tc>
        <ns0:tc>
          <ns0:tcPr>
            <ns0:tcW ns0:w="1296" ns0:type="dxa"/>
            <ns0:shd ns0:val="clear" ns0:color="auto" ns0:fill="F7F9FB"/>
            <ns0:tcMar>
              <ns0:top ns0:w="70" ns0:type="dxa"/>
              <ns0:left ns0:w="75" ns0:type="dxa"/>
              <ns0:bottom ns0:w="70" ns0:type="dxa"/>
              <ns0:right ns0:w="75" ns0:type="dxa"/>
            </ns0:tcMar>
            <ns0:vAlign ns0:val="center"/>
          </ns0:tcPr>
          <ns0:p ns2:paraId="6A573E4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前后缀仿冒</ns0:t>
            </ns0:r>
          </ns0:p>
        </ns0:tc>
        <ns0:tc>
          <ns0:tcPr>
            <ns0:tcW ns0:w="2951" ns0:type="dxa"/>
            <ns0:shd ns0:val="clear" ns0:color="auto" ns0:fill="F7F9FB"/>
            <ns0:tcMar>
              <ns0:top ns0:w="70" ns0:type="dxa"/>
              <ns0:left ns0:w="75" ns0:type="dxa"/>
              <ns0:bottom ns0:w="70" ns0:type="dxa"/>
              <ns0:right ns0:w="75" ns0:type="dxa"/>
            </ns0:tcMar>
            <ns0:vAlign ns0:val="center"/>
          </ns0:tcPr>
          <ns0:p ns2:paraId="4CCE0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目标词命中 / 连字符 / 混淆命中 / 包含主体</ns0:t>
            </ns0:r>
          </ns0:p>
        </ns0:tc>
      </ns0:tr>
      <ns0:tr ns2:paraId="7FA7855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7F9FB"/>
            <ns0:tcMar>
              <ns0:top ns0:w="70" ns0:type="dxa"/>
              <ns0:left ns0:w="75" ns0:type="dxa"/>
              <ns0:bottom ns0:w="70" ns0:type="dxa"/>
              <ns0:right ns0:w="75" ns0:type="dxa"/>
            </ns0:tcMar>
            <ns0:vAlign ns0:val="center"/>
          </ns0:tcPr>
          <ns0:p ns2:paraId="08D3A97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53</ns0:t>
            </ns0:r>
          </ns0:p>
        </ns0:tc>
        <ns0:tc>
          <ns0:tcPr>
            <ns0:tcW ns0:w="2376" ns0:type="dxa"/>
            <ns0:shd ns0:val="clear" ns0:color="auto" ns0:fill="F7F9FB"/>
            <ns0:tcMar>
              <ns0:top ns0:w="70" ns0:type="dxa"/>
              <ns0:left ns0:w="75" ns0:type="dxa"/>
              <ns0:bottom ns0:w="70" ns0:type="dxa"/>
              <ns0:right ns0:w="75" ns0:type="dxa"/>
            </ns0:tcMar>
            <ns0:vAlign ns0:val="center"/>
          </ns0:tcPr>
          <ns0:p ns2:paraId="6BB96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free-facebook.com</ns0:t>
            </ns0:r>
          </ns0:p>
        </ns0:tc>
        <ns0:tc>
          <ns0:tcPr>
            <ns0:tcW ns0:w="1612" ns0:type="dxa"/>
            <ns0:shd ns0:val="clear" ns0:color="auto" ns0:fill="F7F9FB"/>
            <ns0:tcMar>
              <ns0:top ns0:w="70" ns0:type="dxa"/>
              <ns0:left ns0:w="75" ns0:type="dxa"/>
              <ns0:bottom ns0:w="70" ns0:type="dxa"/>
              <ns0:right ns0:w="75" ns0:type="dxa"/>
            </ns0:tcMar>
            <ns0:vAlign ns0:val="center"/>
          </ns0:tcPr>
          <ns0:p ns2:paraId="30A02F8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7F9FB"/>
            <ns0:tcMar>
              <ns0:top ns0:w="70" ns0:type="dxa"/>
              <ns0:left ns0:w="75" ns0:type="dxa"/>
              <ns0:bottom ns0:w="70" ns0:type="dxa"/>
              <ns0:right ns0:w="75" ns0:type="dxa"/>
            </ns0:tcMar>
            <ns0:vAlign ns0:val="center"/>
          </ns0:tcPr>
          <ns0:p ns2:paraId="43CE303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0.4500</ns0:t>
            </ns0:r>
          </ns0:p>
        </ns0:tc>
        <ns0:tc>
          <ns0:tcPr>
            <ns0:tcW ns0:w="1296" ns0:type="dxa"/>
            <ns0:shd ns0:val="clear" ns0:color="auto" ns0:fill="F7F9FB"/>
            <ns0:tcMar>
              <ns0:top ns0:w="70" ns0:type="dxa"/>
              <ns0:left ns0:w="75" ns0:type="dxa"/>
              <ns0:bottom ns0:w="70" ns0:type="dxa"/>
              <ns0:right ns0:w="75" ns0:type="dxa"/>
            </ns0:tcMar>
            <ns0:vAlign ns0:val="center"/>
          </ns0:tcPr>
          <ns0:p ns2:paraId="6A573E4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前后缀仿冒</ns0:t>
            </ns0:r>
          </ns0:p>
        </ns0:tc>
        <ns0:tc>
          <ns0:tcPr>
            <ns0:tcW ns0:w="2951" ns0:type="dxa"/>
            <ns0:shd ns0:val="clear" ns0:color="auto" ns0:fill="F7F9FB"/>
            <ns0:tcMar>
              <ns0:top ns0:w="70" ns0:type="dxa"/>
              <ns0:left ns0:w="75" ns0:type="dxa"/>
              <ns0:bottom ns0:w="70" ns0:type="dxa"/>
              <ns0:right ns0:w="75" ns0:type="dxa"/>
            </ns0:tcMar>
            <ns0:vAlign ns0:val="center"/>
          </ns0:tcPr>
          <ns0:p ns2:paraId="4CCE0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目标词命中 / 连字符 / 混淆命中 / 包含主体</ns0:t>
            </ns0:r>
          </ns0:p>
        </ns0:tc>
      </ns0:tr>
      <ns0:tr ns2:paraId="7FA7855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7F9FB"/>
            <ns0:tcMar>
              <ns0:top ns0:w="70" ns0:type="dxa"/>
              <ns0:left ns0:w="75" ns0:type="dxa"/>
              <ns0:bottom ns0:w="70" ns0:type="dxa"/>
              <ns0:right ns0:w="75" ns0:type="dxa"/>
            </ns0:tcMar>
            <ns0:vAlign ns0:val="center"/>
          </ns0:tcPr>
          <ns0:p ns2:paraId="08D3A97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54</ns0:t>
            </ns0:r>
          </ns0:p>
        </ns0:tc>
        <ns0:tc>
          <ns0:tcPr>
            <ns0:tcW ns0:w="2376" ns0:type="dxa"/>
            <ns0:shd ns0:val="clear" ns0:color="auto" ns0:fill="F7F9FB"/>
            <ns0:tcMar>
              <ns0:top ns0:w="70" ns0:type="dxa"/>
              <ns0:left ns0:w="75" ns0:type="dxa"/>
              <ns0:bottom ns0:w="70" ns0:type="dxa"/>
              <ns0:right ns0:w="75" ns0:type="dxa"/>
            </ns0:tcMar>
            <ns0:vAlign ns0:val="center"/>
          </ns0:tcPr>
          <ns0:p ns2:paraId="6BB96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outlookyy.life</ns0:t>
            </ns0:r>
          </ns0:p>
        </ns0:tc>
        <ns0:tc>
          <ns0:tcPr>
            <ns0:tcW ns0:w="1612" ns0:type="dxa"/>
            <ns0:shd ns0:val="clear" ns0:color="auto" ns0:fill="F7F9FB"/>
            <ns0:tcMar>
              <ns0:top ns0:w="70" ns0:type="dxa"/>
              <ns0:left ns0:w="75" ns0:type="dxa"/>
              <ns0:bottom ns0:w="70" ns0:type="dxa"/>
              <ns0:right ns0:w="75" ns0:type="dxa"/>
            </ns0:tcMar>
            <ns0:vAlign ns0:val="center"/>
          </ns0:tcPr>
          <ns0:p ns2:paraId="30A02F8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7F9FB"/>
            <ns0:tcMar>
              <ns0:top ns0:w="70" ns0:type="dxa"/>
              <ns0:left ns0:w="75" ns0:type="dxa"/>
              <ns0:bottom ns0:w="70" ns0:type="dxa"/>
              <ns0:right ns0:w="75" ns0:type="dxa"/>
            </ns0:tcMar>
            <ns0:vAlign ns0:val="center"/>
          </ns0:tcPr>
          <ns0:p ns2:paraId="43CE303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0.4500</ns0:t>
            </ns0:r>
          </ns0:p>
        </ns0:tc>
        <ns0:tc>
          <ns0:tcPr>
            <ns0:tcW ns0:w="1296" ns0:type="dxa"/>
            <ns0:shd ns0:val="clear" ns0:color="auto" ns0:fill="F7F9FB"/>
            <ns0:tcMar>
              <ns0:top ns0:w="70" ns0:type="dxa"/>
              <ns0:left ns0:w="75" ns0:type="dxa"/>
              <ns0:bottom ns0:w="70" ns0:type="dxa"/>
              <ns0:right ns0:w="75" ns0:type="dxa"/>
            </ns0:tcMar>
            <ns0:vAlign ns0:val="center"/>
          </ns0:tcPr>
          <ns0:p ns2:paraId="6A573E4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品牌/机构词拼接</ns0:t>
            </ns0:r>
          </ns0:p>
        </ns0:tc>
        <ns0:tc>
          <ns0:tcPr>
            <ns0:tcW ns0:w="2951" ns0:type="dxa"/>
            <ns0:shd ns0:val="clear" ns0:color="auto" ns0:fill="F7F9FB"/>
            <ns0:tcMar>
              <ns0:top ns0:w="70" ns0:type="dxa"/>
              <ns0:left ns0:w="75" ns0:type="dxa"/>
              <ns0:bottom ns0:w="70" ns0:type="dxa"/>
              <ns0:right ns0:w="75" ns0:type="dxa"/>
            </ns0:tcMar>
            <ns0:vAlign ns0:val="center"/>
          </ns0:tcPr>
          <ns0:p ns2:paraId="4CCE0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目标词命中 / 后缀变化 / 混淆命中 / 包含主体</ns0:t>
            </ns0:r>
          </ns0:p>
        </ns0:tc>
      </ns0:tr>
      <ns0:tr ns2:paraId="7FA7855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7F9FB"/>
            <ns0:tcMar>
              <ns0:top ns0:w="70" ns0:type="dxa"/>
              <ns0:left ns0:w="75" ns0:type="dxa"/>
              <ns0:bottom ns0:w="70" ns0:type="dxa"/>
              <ns0:right ns0:w="75" ns0:type="dxa"/>
            </ns0:tcMar>
            <ns0:vAlign ns0:val="center"/>
          </ns0:tcPr>
          <ns0:p ns2:paraId="08D3A97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55</ns0:t>
            </ns0:r>
          </ns0:p>
        </ns0:tc>
        <ns0:tc>
          <ns0:tcPr>
            <ns0:tcW ns0:w="2376" ns0:type="dxa"/>
            <ns0:shd ns0:val="clear" ns0:color="auto" ns0:fill="F7F9FB"/>
            <ns0:tcMar>
              <ns0:top ns0:w="70" ns0:type="dxa"/>
              <ns0:left ns0:w="75" ns0:type="dxa"/>
              <ns0:bottom ns0:w="70" ns0:type="dxa"/>
              <ns0:right ns0:w="75" ns0:type="dxa"/>
            </ns0:tcMar>
            <ns0:vAlign ns0:val="center"/>
          </ns0:tcPr>
          <ns0:p ns2:paraId="6BB96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outlook62.com</ns0:t>
            </ns0:r>
          </ns0:p>
        </ns0:tc>
        <ns0:tc>
          <ns0:tcPr>
            <ns0:tcW ns0:w="1612" ns0:type="dxa"/>
            <ns0:shd ns0:val="clear" ns0:color="auto" ns0:fill="F7F9FB"/>
            <ns0:tcMar>
              <ns0:top ns0:w="70" ns0:type="dxa"/>
              <ns0:left ns0:w="75" ns0:type="dxa"/>
              <ns0:bottom ns0:w="70" ns0:type="dxa"/>
              <ns0:right ns0:w="75" ns0:type="dxa"/>
            </ns0:tcMar>
            <ns0:vAlign ns0:val="center"/>
          </ns0:tcPr>
          <ns0:p ns2:paraId="30A02F8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7F9FB"/>
            <ns0:tcMar>
              <ns0:top ns0:w="70" ns0:type="dxa"/>
              <ns0:left ns0:w="75" ns0:type="dxa"/>
              <ns0:bottom ns0:w="70" ns0:type="dxa"/>
              <ns0:right ns0:w="75" ns0:type="dxa"/>
            </ns0:tcMar>
            <ns0:vAlign ns0:val="center"/>
          </ns0:tcPr>
          <ns0:p ns2:paraId="43CE303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0.4500</ns0:t>
            </ns0:r>
          </ns0:p>
        </ns0:tc>
        <ns0:tc>
          <ns0:tcPr>
            <ns0:tcW ns0:w="1296" ns0:type="dxa"/>
            <ns0:shd ns0:val="clear" ns0:color="auto" ns0:fill="F7F9FB"/>
            <ns0:tcMar>
              <ns0:top ns0:w="70" ns0:type="dxa"/>
              <ns0:left ns0:w="75" ns0:type="dxa"/>
              <ns0:bottom ns0:w="70" ns0:type="dxa"/>
              <ns0:right ns0:w="75" ns0:type="dxa"/>
            </ns0:tcMar>
            <ns0:vAlign ns0:val="center"/>
          </ns0:tcPr>
          <ns0:p ns2:paraId="6A573E4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前后缀仿冒</ns0:t>
            </ns0:r>
          </ns0:p>
        </ns0:tc>
        <ns0:tc>
          <ns0:tcPr>
            <ns0:tcW ns0:w="2951" ns0:type="dxa"/>
            <ns0:shd ns0:val="clear" ns0:color="auto" ns0:fill="F7F9FB"/>
            <ns0:tcMar>
              <ns0:top ns0:w="70" ns0:type="dxa"/>
              <ns0:left ns0:w="75" ns0:type="dxa"/>
              <ns0:bottom ns0:w="70" ns0:type="dxa"/>
              <ns0:right ns0:w="75" ns0:type="dxa"/>
            </ns0:tcMar>
            <ns0:vAlign ns0:val="center"/>
          </ns0:tcPr>
          <ns0:p ns2:paraId="4CCE0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目标词命中 / 混淆命中 / 包含主体 / 强规则兜底</ns0:t>
            </ns0:r>
          </ns0:p>
        </ns0:tc>
      </ns0:tr>
      <ns0:tr ns2:paraId="7FA78550">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547" ns0:type="dxa"/>
            <ns0:shd ns0:val="clear" ns0:color="auto" ns0:fill="F7F9FB"/>
            <ns0:tcMar>
              <ns0:top ns0:w="70" ns0:type="dxa"/>
              <ns0:left ns0:w="75" ns0:type="dxa"/>
              <ns0:bottom ns0:w="70" ns0:type="dxa"/>
              <ns0:right ns0:w="75" ns0:type="dxa"/>
            </ns0:tcMar>
            <ns0:vAlign ns0:val="center"/>
          </ns0:tcPr>
          <ns0:p ns2:paraId="08D3A977">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56</ns0:t>
            </ns0:r>
          </ns0:p>
        </ns0:tc>
        <ns0:tc>
          <ns0:tcPr>
            <ns0:tcW ns0:w="2376" ns0:type="dxa"/>
            <ns0:shd ns0:val="clear" ns0:color="auto" ns0:fill="F7F9FB"/>
            <ns0:tcMar>
              <ns0:top ns0:w="70" ns0:type="dxa"/>
              <ns0:left ns0:w="75" ns0:type="dxa"/>
              <ns0:bottom ns0:w="70" ns0:type="dxa"/>
              <ns0:right ns0:w="75" ns0:type="dxa"/>
            </ns0:tcMar>
            <ns0:vAlign ns0:val="center"/>
          </ns0:tcPr>
          <ns0:p ns2:paraId="6BB96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facebookapis.com</ns0:t>
            </ns0:r>
          </ns0:p>
        </ns0:tc>
        <ns0:tc>
          <ns0:tcPr>
            <ns0:tcW ns0:w="1612" ns0:type="dxa"/>
            <ns0:shd ns0:val="clear" ns0:color="auto" ns0:fill="F7F9FB"/>
            <ns0:tcMar>
              <ns0:top ns0:w="70" ns0:type="dxa"/>
              <ns0:left ns0:w="75" ns0:type="dxa"/>
              <ns0:bottom ns0:w="70" ns0:type="dxa"/>
              <ns0:right ns0:w="75" ns0:type="dxa"/>
            </ns0:tcMar>
            <ns0:vAlign ns0:val="center"/>
          </ns0:tcPr>
          <ns0:p ns2:paraId="30A02F8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ns0:t>
            </ns0:r>
          </ns0:p>
        </ns0:tc>
        <ns0:tc>
          <ns0:tcPr>
            <ns0:tcW ns0:w="835" ns0:type="dxa"/>
            <ns0:shd ns0:val="clear" ns0:color="auto" ns0:fill="F7F9FB"/>
            <ns0:tcMar>
              <ns0:top ns0:w="70" ns0:type="dxa"/>
              <ns0:left ns0:w="75" ns0:type="dxa"/>
              <ns0:bottom ns0:w="70" ns0:type="dxa"/>
              <ns0:right ns0:w="75" ns0:type="dxa"/>
            </ns0:tcMar>
            <ns0:vAlign ns0:val="center"/>
          </ns0:tcPr>
          <ns0:p ns2:paraId="43CE303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0.4500</ns0:t>
            </ns0:r>
          </ns0:p>
        </ns0:tc>
        <ns0:tc>
          <ns0:tcPr>
            <ns0:tcW ns0:w="1296" ns0:type="dxa"/>
            <ns0:shd ns0:val="clear" ns0:color="auto" ns0:fill="F7F9FB"/>
            <ns0:tcMar>
              <ns0:top ns0:w="70" ns0:type="dxa"/>
              <ns0:left ns0:w="75" ns0:type="dxa"/>
              <ns0:bottom ns0:w="70" ns0:type="dxa"/>
              <ns0:right ns0:w="75" ns0:type="dxa"/>
            </ns0:tcMar>
            <ns0:vAlign ns0:val="center"/>
          </ns0:tcPr>
          <ns0:p ns2:paraId="6A573E4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品牌/机构词拼接</ns0:t>
            </ns0:r>
          </ns0:p>
        </ns0:tc>
        <ns0:tc>
          <ns0:tcPr>
            <ns0:tcW ns0:w="2951" ns0:type="dxa"/>
            <ns0:shd ns0:val="clear" ns0:color="auto" ns0:fill="F7F9FB"/>
            <ns0:tcMar>
              <ns0:top ns0:w="70" ns0:type="dxa"/>
              <ns0:left ns0:w="75" ns0:type="dxa"/>
              <ns0:bottom ns0:w="70" ns0:type="dxa"/>
              <ns0:right ns0:w="75" ns0:type="dxa"/>
            </ns0:tcMar>
            <ns0:vAlign ns0:val="center"/>
          </ns0:tcPr>
          <ns0:p ns2:paraId="4CCE0E4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风险词组合 / 混淆命中 / 包含主体 / 强规则兜底</ns0:t>
            </ns0:r>
          </ns0:p>
        </ns0:tc>
      </ns0:tr>
    </ns0:tbl>
    <ns0:p ns2:paraId="38356B7D">
      <ns0:pPr>
        <ns0:spacing ns0:before="0" ns0:after="120" ns0:line="324" ns0:lineRule="auto"/>
        <ns0:ind ns0:left="142" ns0:right="142" ns0:firstLine="420"/>
        <ns0:jc ns0:val="both"/>
        <ns0:rPr>
          <ns0:rFonts ns0:ascii="Times New Roman" ns0:hAnsi="Times New Roman" ns0:eastAsia="宋体" ns0:cs="Times New Roman"/>
          <ns0:sz ns0:val="24"/>
        </ns0:rPr>
      </ns0:pPr>
      <ns0:r>
        <ns0:rPr>
          <ns0:rFonts ns0:ascii="Times New Roman" ns0:hAnsi="Times New Roman" ns0:eastAsia="宋体" ns0:cs="Times New Roman"/>
          <ns0:sz ns0:val="24"/>
        </ns0:rPr>
        <ns0:t>以上清单用于明确 APTHunter 人工核验优先级，不等同于确认恶意。对同时出现多个品牌或通用词的候选，应优先检查其是否具有真实业务关联或无害使用场景。</ns0:t>
      </ns0:r>
    </ns0:p>
    <ns0:p ns2:paraId="28E71643">
      <ns0:pPr>
        <ns0:spacing ns0:before="0" ns0:after="120" ns0:line="324" ns0:lineRule="auto"/>
        <ns0:ind ns0:right="142"/>
        <ns0:jc ns0:val="both"/>
      </ns0:pPr>
      <ns0:r>
        <ns0:rPr>
          <ns0:rFonts ns0:ascii="Times New Roman" ns0:hAnsi="Times New Roman" ns0:eastAsia="宋体" ns0:cs="Times New Roman"/>
          <ns0:b/>
          <ns0:color ns0:val="000000"/>
          <ns0:sz ns0:val="24"/>
        </ns0:rPr>
        <ns0:t>7.2 高价值目标候选人工复核池（Top 20）</ns0:t>
      </ns0:r>
    </ns0:p>
    <ns0:p ns2:paraId="72862B6D">
      <ns0:pPr>
        <ns0:spacing ns0:before="0" ns0:after="80" ns0:line="324" ns0:lineRule="auto"/>
        <ns0:ind ns0:firstLine="420"/>
        <ns0:jc ns0:val="both"/>
      </ns0:pPr>
      <ns0:r>
        <ns0:rPr>
          <ns0:rFonts ns0:ascii="Times New Roman" ns0:hAnsi="Times New Roman" ns0:eastAsia="宋体" ns0:cs="Times New Roman"/>
          <ns0:b ns0:val="0"/>
          <ns0:sz ns0:val="24"/>
        </ns0:rPr>
        <ns0:t>政府、教育类目标在本次正式去重候选中未出现高风险结果，主要集中在中风险和低风险区间。鉴于该类目标的保护价值较高，建议即使分数未达到高风险，也结合高价值目标人工复核池持续人工关注。</ns0:t>
      </ns0:r>
    </ns0:p>
    <ns0:tbl>
      <ns0:tblPr>
        <ns0:tblStyle ns0:val="32"/>
        <ns0:tblW ns0:w="0" ns0:type="auto"/>
        <ns0:jc ns0:val="center"/>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Layout ns0:type="fixed"/>
        <ns0:tblCellMar>
          <ns0:top ns0:w="0" ns0:type="dxa"/>
          <ns0:left ns0:w="108" ns0:type="dxa"/>
          <ns0:bottom ns0:w="0" ns0:type="dxa"/>
          <ns0:right ns0:w="108" ns0:type="dxa"/>
        </ns0:tblCellMar>
      </ns0:tblPr>
      <ns0:tblGrid>
        <ns0:gridCol ns0:w="1425"/>
        <ns0:gridCol ns0:w="1425"/>
        <ns0:gridCol ns0:w="1425"/>
        <ns0:gridCol ns0:w="1425"/>
        <ns0:gridCol ns0:w="1425"/>
        <ns0:gridCol ns0:w="1425"/>
        <ns0:gridCol ns0:w="1425"/>
      </ns0:tblGrid>
      <ns0:tr ns2:paraId="3C95A38E">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tblHeader/>
          <ns0:jc ns0:val="center"/>
        </ns0:trPr>
        <ns0:tc>
          <ns0:tcPr>
            <ns0:tcW ns0:w="547" ns0:type="dxa"/>
            <ns0:shd ns0:val="clear" ns0:color="auto" ns0:fill="D9EAF7"/>
            <ns0:tcMar>
              <ns0:top ns0:w="70" ns0:type="dxa"/>
              <ns0:left ns0:w="75" ns0:type="dxa"/>
              <ns0:bottom ns0:w="70" ns0:type="dxa"/>
              <ns0:right ns0:w="75" ns0:type="dxa"/>
            </ns0:tcMar>
            <ns0:vAlign ns0:val="center"/>
          </ns0:tcPr>
          <ns0:p ns2:paraId="73800E05">
            <ns0:pPr>
              <ns0:spacing ns0:before="0" ns0:after="0" ns0:line="228" ns0:lineRule="auto"/>
              <ns0:jc ns0:val="center"/>
              <ns0:rPr>
                <ns0:sz ns0:val="21"/>
                <ns0:szCs ns0:val="21"/>
              </ns0:rPr>
            </ns0:pPr>
            <ns0:r>
              <ns0:rPr>
                <ns0:rFonts ns0:ascii="Times New Roman" ns0:hAnsi="Times New Roman" ns0:eastAsia="宋体" ns0:cs="Times New Roman"/>
                <ns0:b/>
                <ns0:sz ns0:val="21"/>
                <ns0:szCs ns0:val="21"/>
              </ns0:rPr>
              <ns0:t>序号</ns0:t>
            </ns0:r>
          </ns0:p>
        </ns0:tc>
        <ns0:tc>
          <ns0:tcPr>
            <ns0:tcW ns0:w="2088" ns0:type="dxa"/>
            <ns0:shd ns0:val="clear" ns0:color="auto" ns0:fill="D9EAF7"/>
            <ns0:tcMar>
              <ns0:top ns0:w="70" ns0:type="dxa"/>
              <ns0:left ns0:w="75" ns0:type="dxa"/>
              <ns0:bottom ns0:w="70" ns0:type="dxa"/>
              <ns0:right ns0:w="75" ns0:type="dxa"/>
            </ns0:tcMar>
            <ns0:vAlign ns0:val="center"/>
          </ns0:tcPr>
          <ns0:p ns2:paraId="75DDED06">
            <ns0:pPr>
              <ns0:spacing ns0:before="0" ns0:after="0" ns0:line="228" ns0:lineRule="auto"/>
              <ns0:jc ns0:val="center"/>
              <ns0:rPr>
                <ns0:sz ns0:val="21"/>
                <ns0:szCs ns0:val="21"/>
              </ns0:rPr>
            </ns0:pPr>
            <ns0:r>
              <ns0:rPr>
                <ns0:rFonts ns0:ascii="Times New Roman" ns0:hAnsi="Times New Roman" ns0:eastAsia="宋体" ns0:cs="Times New Roman"/>
                <ns0:b/>
                <ns0:sz ns0:val="21"/>
                <ns0:szCs ns0:val="21"/>
              </ns0:rPr>
              <ns0:t>候选域名</ns0:t>
            </ns0:r>
          </ns0:p>
        </ns0:tc>
        <ns0:tc>
          <ns0:tcPr>
            <ns0:tcW ns0:w="1944" ns0:type="dxa"/>
            <ns0:shd ns0:val="clear" ns0:color="auto" ns0:fill="D9EAF7"/>
            <ns0:tcMar>
              <ns0:top ns0:w="70" ns0:type="dxa"/>
              <ns0:left ns0:w="75" ns0:type="dxa"/>
              <ns0:bottom ns0:w="70" ns0:type="dxa"/>
              <ns0:right ns0:w="75" ns0:type="dxa"/>
            </ns0:tcMar>
            <ns0:vAlign ns0:val="center"/>
          </ns0:tcPr>
          <ns0:p ns2:paraId="59C2C41A">
            <ns0:pPr>
              <ns0:spacing ns0:before="0" ns0:after="0" ns0:line="228" ns0:lineRule="auto"/>
              <ns0:jc ns0:val="center"/>
              <ns0:rPr>
                <ns0:sz ns0:val="21"/>
                <ns0:szCs ns0:val="21"/>
              </ns0:rPr>
            </ns0:pPr>
            <ns0:r>
              <ns0:rPr>
                <ns0:rFonts ns0:ascii="Times New Roman" ns0:hAnsi="Times New Roman" ns0:eastAsia="宋体" ns0:cs="Times New Roman"/>
                <ns0:b/>
                <ns0:sz ns0:val="21"/>
                <ns0:szCs ns0:val="21"/>
              </ns0:rPr>
              <ns0:t>匹配目标</ns0:t>
            </ns0:r>
          </ns0:p>
        </ns0:tc>
        <ns0:tc>
          <ns0:tcPr>
            <ns0:tcW ns0:w="1800" ns0:type="dxa"/>
            <ns0:shd ns0:val="clear" ns0:color="auto" ns0:fill="D9EAF7"/>
            <ns0:tcMar>
              <ns0:top ns0:w="70" ns0:type="dxa"/>
              <ns0:left ns0:w="75" ns0:type="dxa"/>
              <ns0:bottom ns0:w="70" ns0:type="dxa"/>
              <ns0:right ns0:w="75" ns0:type="dxa"/>
            </ns0:tcMar>
            <ns0:vAlign ns0:val="center"/>
          </ns0:tcPr>
          <ns0:p ns2:paraId="5023155D">
            <ns0:pPr>
              <ns0:spacing ns0:before="0" ns0:after="0" ns0:line="228" ns0:lineRule="auto"/>
              <ns0:jc ns0:val="center"/>
              <ns0:rPr>
                <ns0:sz ns0:val="21"/>
                <ns0:szCs ns0:val="21"/>
              </ns0:rPr>
            </ns0:pPr>
            <ns0:r>
              <ns0:rPr>
                <ns0:rFonts ns0:ascii="Times New Roman" ns0:hAnsi="Times New Roman" ns0:eastAsia="宋体" ns0:cs="Times New Roman"/>
                <ns0:b/>
                <ns0:sz ns0:val="21"/>
                <ns0:szCs ns0:val="21"/>
              </ns0:rPr>
              <ns0:t>官方域名</ns0:t>
            </ns0:r>
          </ns0:p>
        </ns0:tc>
        <ns0:tc>
          <ns0:tcPr>
            <ns0:tcW ns0:w="864" ns0:type="dxa"/>
            <ns0:shd ns0:val="clear" ns0:color="auto" ns0:fill="D9EAF7"/>
            <ns0:tcMar>
              <ns0:top ns0:w="70" ns0:type="dxa"/>
              <ns0:left ns0:w="75" ns0:type="dxa"/>
              <ns0:bottom ns0:w="70" ns0:type="dxa"/>
              <ns0:right ns0:w="75" ns0:type="dxa"/>
            </ns0:tcMar>
            <ns0:vAlign ns0:val="center"/>
          </ns0:tcPr>
          <ns0:p ns2:paraId="0888E93C">
            <ns0:pPr>
              <ns0:spacing ns0:before="0" ns0:after="0" ns0:line="228" ns0:lineRule="auto"/>
              <ns0:jc ns0:val="center"/>
              <ns0:rPr>
                <ns0:sz ns0:val="21"/>
                <ns0:szCs ns0:val="21"/>
              </ns0:rPr>
            </ns0:pPr>
            <ns0:r>
              <ns0:rPr>
                <ns0:rFonts ns0:ascii="Times New Roman" ns0:hAnsi="Times New Roman" ns0:eastAsia="宋体" ns0:cs="Times New Roman"/>
                <ns0:b/>
                <ns0:sz ns0:val="21"/>
                <ns0:szCs ns0:val="21"/>
              </ns0:rPr>
              <ns0:t>风险分</ns0:t>
            </ns0:r>
          </ns0:p>
        </ns0:tc>
        <ns0:tc>
          <ns0:tcPr>
            <ns0:tcW ns0:w="648" ns0:type="dxa"/>
            <ns0:shd ns0:val="clear" ns0:color="auto" ns0:fill="D9EAF7"/>
            <ns0:tcMar>
              <ns0:top ns0:w="70" ns0:type="dxa"/>
              <ns0:left ns0:w="75" ns0:type="dxa"/>
              <ns0:bottom ns0:w="70" ns0:type="dxa"/>
              <ns0:right ns0:w="75" ns0:type="dxa"/>
            </ns0:tcMar>
            <ns0:vAlign ns0:val="center"/>
          </ns0:tcPr>
          <ns0:p ns2:paraId="29890089">
            <ns0:pPr>
              <ns0:spacing ns0:before="0" ns0:after="0" ns0:line="228" ns0:lineRule="auto"/>
              <ns0:jc ns0:val="center"/>
              <ns0:rPr>
                <ns0:sz ns0:val="21"/>
                <ns0:szCs ns0:val="21"/>
              </ns0:rPr>
            </ns0:pPr>
            <ns0:r>
              <ns0:rPr>
                <ns0:rFonts ns0:ascii="Times New Roman" ns0:hAnsi="Times New Roman" ns0:eastAsia="宋体" ns0:cs="Times New Roman"/>
                <ns0:b/>
                <ns0:sz ns0:val="21"/>
                <ns0:szCs ns0:val="21"/>
              </ns0:rPr>
              <ns0:t>等级</ns0:t>
            </ns0:r>
          </ns0:p>
        </ns0:tc>
        <ns0:tc>
          <ns0:tcPr>
            <ns0:tcW ns0:w="1296" ns0:type="dxa"/>
            <ns0:shd ns0:val="clear" ns0:color="auto" ns0:fill="D9EAF7"/>
            <ns0:tcMar>
              <ns0:top ns0:w="70" ns0:type="dxa"/>
              <ns0:left ns0:w="75" ns0:type="dxa"/>
              <ns0:bottom ns0:w="70" ns0:type="dxa"/>
              <ns0:right ns0:w="75" ns0:type="dxa"/>
            </ns0:tcMar>
            <ns0:vAlign ns0:val="center"/>
          </ns0:tcPr>
          <ns0:p ns2:paraId="02E95873">
            <ns0:pPr>
              <ns0:spacing ns0:before="0" ns0:after="0" ns0:line="228" ns0:lineRule="auto"/>
              <ns0:jc ns0:val="center"/>
              <ns0:rPr>
                <ns0:sz ns0:val="21"/>
                <ns0:szCs ns0:val="21"/>
              </ns0:rPr>
            </ns0:pPr>
            <ns0:r>
              <ns0:rPr>
                <ns0:rFonts ns0:ascii="Times New Roman" ns0:hAnsi="Times New Roman" ns0:eastAsia="宋体" ns0:cs="Times New Roman"/>
                <ns0:b/>
                <ns0:sz ns0:val="21"/>
                <ns0:szCs ns0:val="21"/>
              </ns0:rPr>
              <ns0:t>主类型</ns0:t>
            </ns0:r>
          </ns0:p>
        </ns0:tc>
      </ns0:tr>
    </ns0:tbl>
    <ns0:p ns2:paraId="459CBED4">
      <ns0:pPr>
        <ns0:keepNext/>
        <ns0:spacing ns0:before="160" ns0:after="80" ns0:line="240" ns0:lineRule="auto"/>
      </ns0:pPr>
      <ns0:r>
        <ns0:rPr>
          <ns0:rFonts ns0:ascii="Times New Roman" ns0:hAnsi="Times New Roman" ns0:eastAsia="宋体" ns0:cs="Times New Roman"/>
          <ns0:b/>
          <ns0:color ns0:val="000000"/>
          <ns0:sz ns0:val="24"/>
        </ns0:rPr>
        <ns0:t>7.3 中低风险候选处置原则</ns0:t>
      </ns0:r>
    </ns0:p>
    <ns0:p ns2:paraId="25E0B30A">
      <ns0:pPr>
        <ns0:spacing ns0:before="0" ns0:after="0" ns0:line="240" ns0:lineRule="auto"/>
        <ns0:ind ns0:left="312" ns0:hanging="198"/>
      </ns0:pPr>
      <ns0:r>
        <ns0:rPr>
          <ns0:rFonts ns0:ascii="Times New Roman" ns0:hAnsi="Times New Roman" ns0:eastAsia="宋体" ns0:cs="Times New Roman"/>
          <ns0:b/>
          <ns0:sz ns0:val="23"/>
        </ns0:rPr>
        <ns0:t xml:space="preserve">• </ns0:t>
      </ns0:r>
      <ns0:r>
        <ns0:rPr>
          <ns0:rFonts ns0:ascii="Times New Roman" ns0:hAnsi="Times New Roman" ns0:eastAsia="宋体" ns0:cs="Times New Roman"/>
          <ns0:b ns0:val="0"/>
          <ns0:sz ns0:val="23"/>
        </ns0:rPr>
        <ns0:t>中风险候选：优先核验目标词是否为明确品牌/机构词，是否同时存在登录、认证、账号、安全或支付等风险语境。</ns0:t>
      </ns0:r>
    </ns0:p>
    <ns0:p ns2:paraId="42D37AFF">
      <ns0:pPr>
        <ns0:spacing ns0:before="0" ns0:after="0" ns0:line="240" ns0:lineRule="auto"/>
        <ns0:ind ns0:left="312" ns0:hanging="198"/>
      </ns0:pPr>
      <ns0:r>
        <ns0:rPr>
          <ns0:rFonts ns0:ascii="Times New Roman" ns0:hAnsi="Times New Roman" ns0:eastAsia="宋体" ns0:cs="Times New Roman"/>
          <ns0:b/>
          <ns0:sz ns0:val="23"/>
        </ns0:rPr>
        <ns0:t>• 低风险候选：暂不直接处置，可在后续接入域名解析、证书、网页或情报数据后进行二次关联验证。</ns0:t>
      </ns0:r>
    </ns0:p>
    <ns0:p ns2:paraId="39D1C3DE">
      <ns0:pPr>
        <ns0:spacing ns0:before="0" ns0:after="0" ns0:line="240" ns0:lineRule="auto"/>
        <ns0:ind ns0:left="312" ns0:hanging="198"/>
      </ns0:pPr>
      <ns0:r>
        <ns0:rPr>
          <ns0:rFonts ns0:ascii="Times New Roman" ns0:hAnsi="Times New Roman" ns0:eastAsia="宋体" ns0:cs="Times New Roman"/>
          <ns0:b/>
          <ns0:sz ns0:val="23"/>
        </ns0:rPr>
        <ns0:t>• 政府、教育、金融等高价值目标：即使结果处于中风险或低风险，也建议保留在独立人工复核队列，不与正式高风险告警混淆。</ns0:t>
      </ns0:r>
    </ns0:p>
    <ns0:p ns2:paraId="7860D259">
      <ns0:pPr>
        <ns0:keepNext/>
        <ns0:pageBreakBefore/>
        <ns0:spacing ns0:before="240" ns0:after="120" ns0:line="240" ns0:lineRule="auto"/>
      </ns0:pPr>
      <ns0:r>
        <ns0:rPr>
          <ns0:rFonts ns0:ascii="Times New Roman" ns0:hAnsi="Times New Roman" ns0:eastAsia="宋体" ns0:cs="Times New Roman"/>
          <ns0:b/>
          <ns0:color ns0:val="000000"/>
          <ns0:sz ns0:val="32"/>
        </ns0:rPr>
        <ns0:t>八、检测证据说明与报告边界</ns0:t>
      </ns0:r>
    </ns0:p>
    <ns0:p ns2:paraId="35D3C535">
      <ns0:pPr>
        <ns0:spacing ns0:before="0" ns0:after="80" ns0:line="324" ns0:lineRule="auto"/>
        <ns0:ind ns0:firstLine="420"/>
        <ns0:jc ns0:val="both"/>
      </ns0:pPr>
      <ns0:r>
        <ns0:rPr>
          <ns0:rFonts ns0:ascii="Times New Roman" ns0:hAnsi="Times New Roman" ns0:eastAsia="宋体" ns0:cs="Times New Roman"/>
          <ns0:sz ns0:val="24"/>
        </ns0:rPr>
        <ns0:t>APTHunter 本次检测采用“目标画像构建 - 规则召回 - 特征提取 - 多模型打分 - 融合输出”的流程。每条候选至少包含匹配目标、目标类型、风险等级、最终分数、主仿冒类型和命中特征，能够回答“该候选疑似仿冒谁、主要采用何种命名方式、为何进入复核队列”。</ns0:t>
      </ns0:r>
    </ns0:p>
    <ns0:tbl>
      <ns0:tblPr>
        <ns0:tblStyle ns0:val="32"/>
        <ns0:tblW ns0:w="0" ns0:type="auto"/>
        <ns0:jc ns0:val="center"/>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Layout ns0:type="fixed"/>
        <ns0:tblCellMar>
          <ns0:top ns0:w="0" ns0:type="dxa"/>
          <ns0:left ns0:w="108" ns0:type="dxa"/>
          <ns0:bottom ns0:w="0" ns0:type="dxa"/>
          <ns0:right ns0:w="108" ns0:type="dxa"/>
        </ns0:tblCellMar>
      </ns0:tblPr>
      <ns0:tblGrid>
        <ns0:gridCol ns0:w="3324"/>
        <ns0:gridCol ns0:w="3324"/>
        <ns0:gridCol ns0:w="3324"/>
      </ns0:tblGrid>
      <ns0:tr ns2:paraId="27CAA5E4">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tblHeader/>
          <ns0:jc ns0:val="center"/>
        </ns0:trPr>
        <ns0:tc>
          <ns0:tcPr>
            <ns0:tcW ns0:w="1944" ns0:type="dxa"/>
            <ns0:shd ns0:val="clear" ns0:color="auto" ns0:fill="D9EAF7"/>
            <ns0:tcMar>
              <ns0:top ns0:w="70" ns0:type="dxa"/>
              <ns0:left ns0:w="75" ns0:type="dxa"/>
              <ns0:bottom ns0:w="70" ns0:type="dxa"/>
              <ns0:right ns0:w="75" ns0:type="dxa"/>
            </ns0:tcMar>
            <ns0:vAlign ns0:val="center"/>
          </ns0:tcPr>
          <ns0:p ns2:paraId="1F420BC6">
            <ns0:pPr>
              <ns0:spacing ns0:before="0" ns0:after="0" ns0:line="240" ns0:lineRule="auto"/>
              <ns0:jc ns0:val="center"/>
            </ns0:pPr>
            <ns0:r>
              <ns0:rPr>
                <ns0:rFonts ns0:ascii="Times New Roman" ns0:hAnsi="Times New Roman" ns0:eastAsia="宋体" ns0:cs="Times New Roman"/>
                <ns0:b/>
                <ns0:sz ns0:val="20"/>
              </ns0:rPr>
              <ns0:t>证据维度</ns0:t>
            </ns0:r>
          </ns0:p>
        </ns0:tc>
        <ns0:tc>
          <ns0:tcPr>
            <ns0:tcW ns0:w="4176" ns0:type="dxa"/>
            <ns0:shd ns0:val="clear" ns0:color="auto" ns0:fill="D9EAF7"/>
            <ns0:tcMar>
              <ns0:top ns0:w="70" ns0:type="dxa"/>
              <ns0:left ns0:w="75" ns0:type="dxa"/>
              <ns0:bottom ns0:w="70" ns0:type="dxa"/>
              <ns0:right ns0:w="75" ns0:type="dxa"/>
            </ns0:tcMar>
            <ns0:vAlign ns0:val="center"/>
          </ns0:tcPr>
          <ns0:p ns2:paraId="779DB78D">
            <ns0:pPr>
              <ns0:spacing ns0:before="0" ns0:after="0" ns0:line="240" ns0:lineRule="auto"/>
              <ns0:jc ns0:val="center"/>
            </ns0:pPr>
            <ns0:r>
              <ns0:rPr>
                <ns0:rFonts ns0:ascii="Times New Roman" ns0:hAnsi="Times New Roman" ns0:eastAsia="宋体" ns0:cs="Times New Roman"/>
                <ns0:b/>
                <ns0:sz ns0:val="20"/>
              </ns0:rPr>
              <ns0:t>主要内容</ns0:t>
            </ns0:r>
          </ns0:p>
        </ns0:tc>
        <ns0:tc>
          <ns0:tcPr>
            <ns0:tcW ns0:w="3168" ns0:type="dxa"/>
            <ns0:shd ns0:val="clear" ns0:color="auto" ns0:fill="D9EAF7"/>
            <ns0:tcMar>
              <ns0:top ns0:w="70" ns0:type="dxa"/>
              <ns0:left ns0:w="75" ns0:type="dxa"/>
              <ns0:bottom ns0:w="70" ns0:type="dxa"/>
              <ns0:right ns0:w="75" ns0:type="dxa"/>
            </ns0:tcMar>
            <ns0:vAlign ns0:val="center"/>
          </ns0:tcPr>
          <ns0:p ns2:paraId="145163F6">
            <ns0:pPr>
              <ns0:spacing ns0:before="0" ns0:after="0" ns0:line="240" ns0:lineRule="auto"/>
              <ns0:jc ns0:val="center"/>
            </ns0:pPr>
            <ns0:r>
              <ns0:rPr>
                <ns0:rFonts ns0:ascii="Times New Roman" ns0:hAnsi="Times New Roman" ns0:eastAsia="宋体" ns0:cs="Times New Roman"/>
                <ns0:b/>
                <ns0:sz ns0:val="20"/>
              </ns0:rPr>
              <ns0:t>在报告中的含义</ns0:t>
            </ns0:r>
          </ns0:p>
        </ns0:tc>
      </ns0:tr>
      <ns0:tr ns2:paraId="2E02B50F">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1944" ns0:type="dxa"/>
            <ns0:shd ns0:val="clear" ns0:color="auto" ns0:fill="FFFFFF"/>
            <ns0:tcMar>
              <ns0:top ns0:w="70" ns0:type="dxa"/>
              <ns0:left ns0:w="75" ns0:type="dxa"/>
              <ns0:bottom ns0:w="70" ns0:type="dxa"/>
              <ns0:right ns0:w="75" ns0:type="dxa"/>
            </ns0:tcMar>
            <ns0:vAlign ns0:val="center"/>
          </ns0:tcPr>
          <ns0:p ns2:paraId="1473CB55">
            <ns0:pPr>
              <ns0:spacing ns0:before="0" ns0:after="0" ns0:line="240" ns0:lineRule="auto"/>
              <ns0:jc ns0:val="center"/>
            </ns0:pPr>
            <ns0:r>
              <ns0:rPr>
                <ns0:rFonts ns0:ascii="Times New Roman" ns0:hAnsi="Times New Roman" ns0:eastAsia="宋体" ns0:cs="Times New Roman"/>
                <ns0:b ns0:val="0"/>
                <ns0:sz ns0:val="18"/>
              </ns0:rPr>
              <ns0:t>目标词命中</ns0:t>
            </ns0:r>
          </ns0:p>
        </ns0:tc>
        <ns0:tc>
          <ns0:tcPr>
            <ns0:tcW ns0:w="4176" ns0:type="dxa"/>
            <ns0:shd ns0:val="clear" ns0:color="auto" ns0:fill="FFFFFF"/>
            <ns0:tcMar>
              <ns0:top ns0:w="70" ns0:type="dxa"/>
              <ns0:left ns0:w="75" ns0:type="dxa"/>
              <ns0:bottom ns0:w="70" ns0:type="dxa"/>
              <ns0:right ns0:w="75" ns0:type="dxa"/>
            </ns0:tcMar>
            <ns0:vAlign ns0:val="center"/>
          </ns0:tcPr>
          <ns0:p ns2:paraId="1599669B">
            <ns0:pPr>
              <ns0:spacing ns0:before="0" ns0:after="0" ns0:line="240" ns0:lineRule="auto"/>
              <ns0:jc ns0:val="left"/>
            </ns0:pPr>
            <ns0:r>
              <ns0:rPr>
                <ns0:rFonts ns0:ascii="Times New Roman" ns0:hAnsi="Times New Roman" ns0:eastAsia="宋体" ns0:cs="Times New Roman"/>
                <ns0:b ns0:val="0"/>
                <ns0:sz ns0:val="18"/>
              </ns0:rPr>
              <ns0:t>候选主体包含或近似包含目标域名主体、品牌词、机构词、拼音或缩写</ns0:t>
            </ns0:r>
          </ns0:p>
        </ns0:tc>
        <ns0:tc>
          <ns0:tcPr>
            <ns0:tcW ns0:w="3168" ns0:type="dxa"/>
            <ns0:shd ns0:val="clear" ns0:color="auto" ns0:fill="FFFFFF"/>
            <ns0:tcMar>
              <ns0:top ns0:w="70" ns0:type="dxa"/>
              <ns0:left ns0:w="75" ns0:type="dxa"/>
              <ns0:bottom ns0:w="70" ns0:type="dxa"/>
              <ns0:right ns0:w="75" ns0:type="dxa"/>
            </ns0:tcMar>
            <ns0:vAlign ns0:val="center"/>
          </ns0:tcPr>
          <ns0:p ns2:paraId="7909BB5A">
            <ns0:pPr>
              <ns0:spacing ns0:before="0" ns0:after="0" ns0:line="240" ns0:lineRule="auto"/>
              <ns0:jc ns0:val="left"/>
            </ns0:pPr>
            <ns0:r>
              <ns0:rPr>
                <ns0:rFonts ns0:ascii="Times New Roman" ns0:hAnsi="Times New Roman" ns0:eastAsia="宋体" ns0:cs="Times New Roman"/>
                <ns0:b ns0:val="0"/>
                <ns0:sz ns0:val="18"/>
              </ns0:rPr>
              <ns0:t>说明候选与具体保护目标存在文本关联</ns0:t>
            </ns0:r>
          </ns0:p>
        </ns0:tc>
      </ns0:tr>
      <ns0:tr ns2:paraId="7EC78BA5">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1944" ns0:type="dxa"/>
            <ns0:shd ns0:val="clear" ns0:color="auto" ns0:fill="F7F9FB"/>
            <ns0:tcMar>
              <ns0:top ns0:w="70" ns0:type="dxa"/>
              <ns0:left ns0:w="75" ns0:type="dxa"/>
              <ns0:bottom ns0:w="70" ns0:type="dxa"/>
              <ns0:right ns0:w="75" ns0:type="dxa"/>
            </ns0:tcMar>
            <ns0:vAlign ns0:val="center"/>
          </ns0:tcPr>
          <ns0:p ns2:paraId="38DD05D6">
            <ns0:pPr>
              <ns0:spacing ns0:before="0" ns0:after="0" ns0:line="240" ns0:lineRule="auto"/>
              <ns0:jc ns0:val="center"/>
            </ns0:pPr>
            <ns0:r>
              <ns0:rPr>
                <ns0:rFonts ns0:ascii="Times New Roman" ns0:hAnsi="Times New Roman" ns0:eastAsia="宋体" ns0:cs="Times New Roman"/>
                <ns0:b ns0:val="0"/>
                <ns0:sz ns0:val="18"/>
              </ns0:rPr>
              <ns0:t>风险上下文</ns0:t>
            </ns0:r>
          </ns0:p>
        </ns0:tc>
        <ns0:tc>
          <ns0:tcPr>
            <ns0:tcW ns0:w="4176" ns0:type="dxa"/>
            <ns0:shd ns0:val="clear" ns0:color="auto" ns0:fill="F7F9FB"/>
            <ns0:tcMar>
              <ns0:top ns0:w="70" ns0:type="dxa"/>
              <ns0:left ns0:w="75" ns0:type="dxa"/>
              <ns0:bottom ns0:w="70" ns0:type="dxa"/>
              <ns0:right ns0:w="75" ns0:type="dxa"/>
            </ns0:tcMar>
            <ns0:vAlign ns0:val="center"/>
          </ns0:tcPr>
          <ns0:p ns2:paraId="28758840">
            <ns0:pPr>
              <ns0:spacing ns0:before="0" ns0:after="0" ns0:line="240" ns0:lineRule="auto"/>
              <ns0:jc ns0:val="left"/>
            </ns0:pPr>
            <ns0:r>
              <ns0:rPr>
                <ns0:rFonts ns0:ascii="Times New Roman" ns0:hAnsi="Times New Roman" ns0:eastAsia="宋体" ns0:cs="Times New Roman"/>
                <ns0:b ns0:val="0"/>
                <ns0:sz ns0:val="18"/>
              </ns0:rPr>
              <ns0:t>登录、验证、安全、账户、虚拟专用网络、单点登录和支付等风险语境</ns0:t>
            </ns0:r>
          </ns0:p>
        </ns0:tc>
        <ns0:tc>
          <ns0:tcPr>
            <ns0:tcW ns0:w="3168" ns0:type="dxa"/>
            <ns0:shd ns0:val="clear" ns0:color="auto" ns0:fill="F7F9FB"/>
            <ns0:tcMar>
              <ns0:top ns0:w="70" ns0:type="dxa"/>
              <ns0:left ns0:w="75" ns0:type="dxa"/>
              <ns0:bottom ns0:w="70" ns0:type="dxa"/>
              <ns0:right ns0:w="75" ns0:type="dxa"/>
            </ns0:tcMar>
            <ns0:vAlign ns0:val="center"/>
          </ns0:tcPr>
          <ns0:p ns2:paraId="1E62A185">
            <ns0:pPr>
              <ns0:spacing ns0:before="0" ns0:after="0" ns0:line="240" ns0:lineRule="auto"/>
              <ns0:jc ns0:val="left"/>
            </ns0:pPr>
            <ns0:r>
              <ns0:rPr>
                <ns0:rFonts ns0:ascii="Times New Roman" ns0:hAnsi="Times New Roman" ns0:eastAsia="宋体" ns0:cs="Times New Roman"/>
                <ns0:b ns0:val="0"/>
                <ns0:sz ns0:val="18"/>
              </ns0:rPr>
              <ns0:t>提升业务入口、账号或支付仿冒的可疑程度</ns0:t>
            </ns0:r>
          </ns0:p>
        </ns0:tc>
      </ns0:tr>
      <ns0:tr ns2:paraId="5BF983C8">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1944" ns0:type="dxa"/>
            <ns0:shd ns0:val="clear" ns0:color="auto" ns0:fill="FFFFFF"/>
            <ns0:tcMar>
              <ns0:top ns0:w="70" ns0:type="dxa"/>
              <ns0:left ns0:w="75" ns0:type="dxa"/>
              <ns0:bottom ns0:w="70" ns0:type="dxa"/>
              <ns0:right ns0:w="75" ns0:type="dxa"/>
            </ns0:tcMar>
            <ns0:vAlign ns0:val="center"/>
          </ns0:tcPr>
          <ns0:p ns2:paraId="41512D28">
            <ns0:pPr>
              <ns0:spacing ns0:before="0" ns0:after="0" ns0:line="240" ns0:lineRule="auto"/>
              <ns0:jc ns0:val="center"/>
            </ns0:pPr>
            <ns0:r>
              <ns0:rPr>
                <ns0:rFonts ns0:ascii="Times New Roman" ns0:hAnsi="Times New Roman" ns0:eastAsia="宋体" ns0:cs="Times New Roman"/>
                <ns0:b ns0:val="0"/>
                <ns0:sz ns0:val="18"/>
              </ns0:rPr>
              <ns0:t>结构与后缀</ns0:t>
            </ns0:r>
          </ns0:p>
        </ns0:tc>
        <ns0:tc>
          <ns0:tcPr>
            <ns0:tcW ns0:w="4176" ns0:type="dxa"/>
            <ns0:shd ns0:val="clear" ns0:color="auto" ns0:fill="FFFFFF"/>
            <ns0:tcMar>
              <ns0:top ns0:w="70" ns0:type="dxa"/>
              <ns0:left ns0:w="75" ns0:type="dxa"/>
              <ns0:bottom ns0:w="70" ns0:type="dxa"/>
              <ns0:right ns0:w="75" ns0:type="dxa"/>
            </ns0:tcMar>
            <ns0:vAlign ns0:val="center"/>
          </ns0:tcPr>
          <ns0:p ns2:paraId="72AAA8BA">
            <ns0:pPr>
              <ns0:spacing ns0:before="0" ns0:after="0" ns0:line="240" ns0:lineRule="auto"/>
              <ns0:jc ns0:val="left"/>
            </ns0:pPr>
            <ns0:r>
              <ns0:rPr>
                <ns0:rFonts ns0:ascii="Times New Roman" ns0:hAnsi="Times New Roman" ns0:eastAsia="宋体" ns0:cs="Times New Roman"/>
                <ns0:b ns0:val="0"/>
                <ns0:sz ns0:val="18"/>
              </ns0:rPr>
              <ns0:t>连字符、数字、长度异常、后缀替换、可疑后缀</ns0:t>
            </ns0:r>
          </ns0:p>
        </ns0:tc>
        <ns0:tc>
          <ns0:tcPr>
            <ns0:tcW ns0:w="3168" ns0:type="dxa"/>
            <ns0:shd ns0:val="clear" ns0:color="auto" ns0:fill="FFFFFF"/>
            <ns0:tcMar>
              <ns0:top ns0:w="70" ns0:type="dxa"/>
              <ns0:left ns0:w="75" ns0:type="dxa"/>
              <ns0:bottom ns0:w="70" ns0:type="dxa"/>
              <ns0:right ns0:w="75" ns0:type="dxa"/>
            </ns0:tcMar>
            <ns0:vAlign ns0:val="center"/>
          </ns0:tcPr>
          <ns0:p ns2:paraId="27D586AF">
            <ns0:pPr>
              <ns0:spacing ns0:before="0" ns0:after="0" ns0:line="240" ns0:lineRule="auto"/>
              <ns0:jc ns0:val="left"/>
            </ns0:pPr>
            <ns0:r>
              <ns0:rPr>
                <ns0:rFonts ns0:ascii="Times New Roman" ns0:hAnsi="Times New Roman" ns0:eastAsia="宋体" ns0:cs="Times New Roman"/>
                <ns0:b ns0:val="0"/>
                <ns0:sz ns0:val="18"/>
              </ns0:rPr>
              <ns0:t>识别常见构造方式，但不单独作为确认依据</ns0:t>
            </ns0:r>
          </ns0:p>
        </ns0:tc>
      </ns0:tr>
      <ns0:tr ns2:paraId="138E4249">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1944" ns0:type="dxa"/>
            <ns0:shd ns0:val="clear" ns0:color="auto" ns0:fill="F7F9FB"/>
            <ns0:tcMar>
              <ns0:top ns0:w="70" ns0:type="dxa"/>
              <ns0:left ns0:w="75" ns0:type="dxa"/>
              <ns0:bottom ns0:w="70" ns0:type="dxa"/>
              <ns0:right ns0:w="75" ns0:type="dxa"/>
            </ns0:tcMar>
            <ns0:vAlign ns0:val="center"/>
          </ns0:tcPr>
          <ns0:p ns2:paraId="71876FC8">
            <ns0:pPr>
              <ns0:spacing ns0:before="0" ns0:after="0" ns0:line="240" ns0:lineRule="auto"/>
              <ns0:jc ns0:val="center"/>
            </ns0:pPr>
            <ns0:r>
              <ns0:rPr>
                <ns0:rFonts ns0:ascii="Times New Roman" ns0:hAnsi="Times New Roman" ns0:eastAsia="宋体" ns0:cs="Times New Roman"/>
                <ns0:b ns0:val="0"/>
                <ns0:sz ns0:val="18"/>
              </ns0:rPr>
              <ns0:t>拼写与视觉变体</ns0:t>
            </ns0:r>
          </ns0:p>
        </ns0:tc>
        <ns0:tc>
          <ns0:tcPr>
            <ns0:tcW ns0:w="4176" ns0:type="dxa"/>
            <ns0:shd ns0:val="clear" ns0:color="auto" ns0:fill="F7F9FB"/>
            <ns0:tcMar>
              <ns0:top ns0:w="70" ns0:type="dxa"/>
              <ns0:left ns0:w="75" ns0:type="dxa"/>
              <ns0:bottom ns0:w="70" ns0:type="dxa"/>
              <ns0:right ns0:w="75" ns0:type="dxa"/>
            </ns0:tcMar>
            <ns0:vAlign ns0:val="center"/>
          </ns0:tcPr>
          <ns0:p ns2:paraId="525F7806">
            <ns0:pPr>
              <ns0:spacing ns0:before="0" ns0:after="0" ns0:line="240" ns0:lineRule="auto"/>
              <ns0:jc ns0:val="left"/>
            </ns0:pPr>
            <ns0:r>
              <ns0:rPr>
                <ns0:rFonts ns0:ascii="Times New Roman" ns0:hAnsi="Times New Roman" ns0:eastAsia="宋体" ns0:cs="Times New Roman"/>
                <ns0:b ns0:val="0"/>
                <ns0:sz ns0:val="18"/>
              </ns0:rPr>
              <ns0:t>编辑距离、字符交换、数字字母替换、视觉混淆</ns0:t>
            </ns0:r>
          </ns0:p>
        </ns0:tc>
        <ns0:tc>
          <ns0:tcPr>
            <ns0:tcW ns0:w="3168" ns0:type="dxa"/>
            <ns0:shd ns0:val="clear" ns0:color="auto" ns0:fill="F7F9FB"/>
            <ns0:tcMar>
              <ns0:top ns0:w="70" ns0:type="dxa"/>
              <ns0:left ns0:w="75" ns0:type="dxa"/>
              <ns0:bottom ns0:w="70" ns0:type="dxa"/>
              <ns0:right ns0:w="75" ns0:type="dxa"/>
            </ns0:tcMar>
            <ns0:vAlign ns0:val="center"/>
          </ns0:tcPr>
          <ns0:p ns2:paraId="62366EBD">
            <ns0:pPr>
              <ns0:spacing ns0:before="0" ns0:after="0" ns0:line="240" ns0:lineRule="auto"/>
              <ns0:jc ns0:val="left"/>
            </ns0:pPr>
            <ns0:r>
              <ns0:rPr>
                <ns0:rFonts ns0:ascii="Times New Roman" ns0:hAnsi="Times New Roman" ns0:eastAsia="宋体" ns0:cs="Times New Roman"/>
                <ns0:b ns0:val="0"/>
                <ns0:sz ns0:val="18"/>
              </ns0:rPr>
              <ns0:t>识别拼写错误与视觉混淆式仿冒</ns0:t>
            </ns0:r>
          </ns0:p>
        </ns0:tc>
      </ns0:tr>
      <ns0:tr ns2:paraId="719C8D69">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1944" ns0:type="dxa"/>
            <ns0:shd ns0:val="clear" ns0:color="auto" ns0:fill="FFFFFF"/>
            <ns0:tcMar>
              <ns0:top ns0:w="70" ns0:type="dxa"/>
              <ns0:left ns0:w="75" ns0:type="dxa"/>
              <ns0:bottom ns0:w="70" ns0:type="dxa"/>
              <ns0:right ns0:w="75" ns0:type="dxa"/>
            </ns0:tcMar>
            <ns0:vAlign ns0:val="center"/>
          </ns0:tcPr>
          <ns0:p ns2:paraId="1941E9FC">
            <ns0:pPr>
              <ns0:spacing ns0:before="0" ns0:after="0" ns0:line="240" ns0:lineRule="auto"/>
              <ns0:jc ns0:val="center"/>
            </ns0:pPr>
            <ns0:r>
              <ns0:rPr>
                <ns0:rFonts ns0:ascii="Times New Roman" ns0:hAnsi="Times New Roman" ns0:eastAsia="宋体" ns0:cs="Times New Roman"/>
                <ns0:b ns0:val="0"/>
                <ns0:sz ns0:val="18"/>
              </ns0:rPr>
              <ns0:t>历史模板</ns0:t>
            </ns0:r>
          </ns0:p>
        </ns0:tc>
        <ns0:tc>
          <ns0:tcPr>
            <ns0:tcW ns0:w="4176" ns0:type="dxa"/>
            <ns0:shd ns0:val="clear" ns0:color="auto" ns0:fill="FFFFFF"/>
            <ns0:tcMar>
              <ns0:top ns0:w="70" ns0:type="dxa"/>
              <ns0:left ns0:w="75" ns0:type="dxa"/>
              <ns0:bottom ns0:w="70" ns0:type="dxa"/>
              <ns0:right ns0:w="75" ns0:type="dxa"/>
            </ns0:tcMar>
            <ns0:vAlign ns0:val="center"/>
          </ns0:tcPr>
          <ns0:p ns2:paraId="1C981E21">
            <ns0:pPr>
              <ns0:spacing ns0:before="0" ns0:after="0" ns0:line="240" ns0:lineRule="auto"/>
              <ns0:jc ns0:val="left"/>
            </ns0:pPr>
            <ns0:r>
              <ns0:rPr>
                <ns0:rFonts ns0:ascii="Times New Roman" ns0:hAnsi="Times New Roman" ns0:eastAsia="宋体" ns0:cs="Times New Roman"/>
                <ns0:b ns0:val="0"/>
                <ns0:sz ns0:val="18"/>
              </ns0:rPr>
              <ns0:t>字符片段与历史模式相似度</ns0:t>
            </ns0:r>
          </ns0:p>
        </ns0:tc>
        <ns0:tc>
          <ns0:tcPr>
            <ns0:tcW ns0:w="3168" ns0:type="dxa"/>
            <ns0:shd ns0:val="clear" ns0:color="auto" ns0:fill="FFFFFF"/>
            <ns0:tcMar>
              <ns0:top ns0:w="70" ns0:type="dxa"/>
              <ns0:left ns0:w="75" ns0:type="dxa"/>
              <ns0:bottom ns0:w="70" ns0:type="dxa"/>
              <ns0:right ns0:w="75" ns0:type="dxa"/>
            </ns0:tcMar>
            <ns0:vAlign ns0:val="center"/>
          </ns0:tcPr>
          <ns0:p ns2:paraId="76B0E8D6">
            <ns0:pPr>
              <ns0:spacing ns0:before="0" ns0:after="0" ns0:line="240" ns0:lineRule="auto"/>
              <ns0:jc ns0:val="left"/>
            </ns0:pPr>
            <ns0:r>
              <ns0:rPr>
                <ns0:rFonts ns0:ascii="Times New Roman" ns0:hAnsi="Times New Roman" ns0:eastAsia="宋体" ns0:cs="Times New Roman"/>
                <ns0:b ns0:val="0"/>
                <ns0:sz ns0:val="18"/>
              </ns0:rPr>
              <ns0:t>辅助发现重复使用的命名模板</ns0:t>
            </ns0:r>
          </ns0:p>
        </ns0:tc>
      </ns0:tr>
    </ns0:tbl>
    <ns0:p ns2:paraId="73E2C821">
      <ns0:pPr>
        <ns0:keepNext/>
        <ns0:spacing ns0:before="160" ns0:after="80" ns0:line="240" ns0:lineRule="auto"/>
      </ns0:pPr>
      <ns0:r>
        <ns0:rPr>
          <ns0:rFonts ns0:ascii="Times New Roman" ns0:hAnsi="Times New Roman" ns0:eastAsia="宋体" ns0:cs="Times New Roman"/>
          <ns0:b/>
          <ns0:color ns0:val="000000"/>
          <ns0:sz ns0:val="24"/>
        </ns0:rPr>
        <ns0:t>8.1 报告边界</ns0:t>
      </ns0:r>
    </ns0:p>
    <ns0:p ns2:paraId="5B9917FB">
      <ns0:pPr>
        <ns0:spacing ns0:before="0" ns0:after="40" ns0:line="300" ns0:lineRule="auto"/>
        <ns0:ind ns0:left="312" ns0:hanging="198"/>
      </ns0:pPr>
      <ns0:r>
        <ns0:rPr>
          <ns0:rFonts ns0:ascii="Times New Roman" ns0:hAnsi="Times New Roman" ns0:eastAsia="宋体" ns0:cs="Times New Roman"/>
          <ns0:b/>
          <ns0:sz ns0:val="24"/>
        </ns0:rPr>
        <ns0:t xml:space="preserve">• </ns0:t>
      </ns0:r>
      <ns0:r>
        <ns0:rPr>
          <ns0:rFonts ns0:ascii="Times New Roman" ns0:hAnsi="Times New Roman" ns0:eastAsia="宋体" ns0:cs="Times New Roman"/>
          <ns0:b ns0:val="0"/>
          <ns0:sz ns0:val="24"/>
        </ns0:rPr>
        <ns0:t>本报告仅基于域名字符串、白名单目标画像、规则证据和传统机器学习模型输出，不包含 域名解析、域名注册信息、证书、网页内容、访问日志或外部威胁情报验证。</ns0:t>
      </ns0:r>
    </ns0:p>
    <ns0:p ns2:paraId="47BA53EA">
      <ns0:pPr>
        <ns0:spacing ns0:before="0" ns0:after="40" ns0:line="300" ns0:lineRule="auto"/>
        <ns0:ind ns0:left="312" ns0:hanging="198"/>
      </ns0:pPr>
      <ns0:r>
        <ns0:rPr>
          <ns0:rFonts ns0:ascii="Times New Roman" ns0:hAnsi="Times New Roman" ns0:eastAsia="宋体" ns0:cs="Times New Roman"/>
          <ns0:b/>
          <ns0:sz ns0:val="24"/>
        </ns0:rPr>
        <ns0:t xml:space="preserve">• </ns0:t>
      </ns0:r>
      <ns0:r>
        <ns0:rPr>
          <ns0:rFonts ns0:ascii="Times New Roman" ns0:hAnsi="Times New Roman" ns0:eastAsia="宋体" ns0:cs="Times New Roman"/>
          <ns0:b ns0:val="0"/>
          <ns0:sz ns0:val="24"/>
        </ns0:rPr>
        <ns0:t>报告中的“高风险”“中风险”“低风险”用于排序与人工复核优先级，不等同于对钓鱼、恶意软件、APT 归因或非法活动的确认。</ns0:t>
      </ns0:r>
    </ns0:p>
    <ns0:p ns2:paraId="72E0A136">
      <ns0:pPr>
        <ns0:spacing ns0:before="0" ns0:after="40" ns0:line="300" ns0:lineRule="auto"/>
        <ns0:ind ns0:left="312" ns0:hanging="198"/>
      </ns0:pPr>
      <ns0:r>
        <ns0:rPr>
          <ns0:rFonts ns0:ascii="Times New Roman" ns0:hAnsi="Times New Roman" ns0:eastAsia="宋体" ns0:cs="Times New Roman"/>
          <ns0:b/>
          <ns0:sz ns0:val="24"/>
        </ns0:rPr>
        <ns0:t xml:space="preserve">• </ns0:t>
      </ns0:r>
      <ns0:r>
        <ns0:rPr>
          <ns0:rFonts ns0:ascii="Times New Roman" ns0:hAnsi="Times New Roman" ns0:eastAsia="宋体" ns0:cs="Times New Roman"/>
          <ns0:b ns0:val="0"/>
          <ns0:sz ns0:val="24"/>
        </ns0:rPr>
        <ns0:t>对于目标词泛化、单位归属歧义、短缩写或纯数字目标，应优先人工核验，避免将正常业务、同名词或官方别名误判为仿冒。</ns0:t>
      </ns0:r>
    </ns0:p>
    <ns0:p ns2:paraId="6B509537"/>
    <ns0:p ns2:paraId="327D868A">
      <ns0:pPr>
        <ns0:keepNext/>
        <ns0:pageBreakBefore/>
        <ns0:spacing ns0:before="240" ns0:after="120" ns0:line="240" ns0:lineRule="auto"/>
      </ns0:pPr>
      <ns0:r>
        <ns0:rPr>
          <ns0:rFonts ns0:ascii="Times New Roman" ns0:hAnsi="Times New Roman" ns0:eastAsia="宋体" ns0:cs="Times New Roman"/>
          <ns0:b/>
          <ns0:color ns0:val="000000"/>
          <ns0:sz ns0:val="32"/>
        </ns0:rPr>
        <ns0:t>九、总体处置建议</ns0:t>
      </ns0:r>
    </ns0:p>
    <ns0:p ns2:paraId="5E829096">
      <ns0:pPr>
        <ns0:spacing ns0:before="0" ns0:after="80" ns0:line="324" ns0:lineRule="auto"/>
        <ns0:ind ns0:firstLine="420"/>
        <ns0:jc ns0:val="both"/>
      </ns0:pPr>
      <ns0:r>
        <ns0:rPr>
          <ns0:rFonts ns0:ascii="Times New Roman" ns0:hAnsi="Times New Roman" ns0:eastAsia="宋体" ns0:cs="Times New Roman"/>
          <ns0:b ns0:val="0"/>
          <ns0:sz ns0:val="24"/>
        </ns0:rPr>
        <ns0:t>结合本期检测结果，建议按“高风险优先核验 - 高价值目标持续关注 - 人工标签回灌优化”的方式开展后续处置</ns0:t>
      </ns0:r>
      <ns0:bookmarkStart ns0:id="0" ns0:name="_GoBack"/>
      <ns0:bookmarkEnd ns0:id="0"/>
      <ns0:r>
        <ns0:rPr>
          <ns0:rFonts ns0:ascii="Times New Roman" ns0:hAnsi="Times New Roman" ns0:eastAsia="宋体" ns0:cs="Times New Roman"/>
          <ns0:b ns0:val="0"/>
          <ns0:sz ns0:val="24"/>
        </ns0:rPr>
        <ns0:t>。</ns0:t>
      </ns0:r>
    </ns0:p>
    <ns0:tbl>
      <ns0:tblPr>
        <ns0:tblStyle ns0:val="32"/>
        <ns0:tblW ns0:w="0" ns0:type="auto"/>
        <ns0:jc ns0:val="center"/>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Layout ns0:type="fixed"/>
        <ns0:tblCellMar>
          <ns0:top ns0:w="0" ns0:type="dxa"/>
          <ns0:left ns0:w="108" ns0:type="dxa"/>
          <ns0:bottom ns0:w="0" ns0:type="dxa"/>
          <ns0:right ns0:w="108" ns0:type="dxa"/>
        </ns0:tblCellMar>
      </ns0:tblPr>
      <ns0:tblGrid>
        <ns0:gridCol ns0:w="3324"/>
        <ns0:gridCol ns0:w="3324"/>
        <ns0:gridCol ns0:w="3324"/>
      </ns0:tblGrid>
      <ns0:tr ns2:paraId="6D04DEEE">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tblHeader/>
          <ns0:jc ns0:val="center"/>
        </ns0:trPr>
        <ns0:tc>
          <ns0:tcPr>
            <ns0:tcW ns0:w="2088" ns0:type="dxa"/>
            <ns0:shd ns0:val="clear" ns0:color="auto" ns0:fill="D9EAF7"/>
            <ns0:tcMar>
              <ns0:top ns0:w="70" ns0:type="dxa"/>
              <ns0:left ns0:w="75" ns0:type="dxa"/>
              <ns0:bottom ns0:w="70" ns0:type="dxa"/>
              <ns0:right ns0:w="75" ns0:type="dxa"/>
            </ns0:tcMar>
            <ns0:vAlign ns0:val="center"/>
          </ns0:tcPr>
          <ns0:p ns2:paraId="31F6AEF0">
            <ns0:pPr>
              <ns0:spacing ns0:before="0" ns0:after="0" ns0:line="240" ns0:lineRule="auto"/>
              <ns0:jc ns0:val="center"/>
              <ns0:rPr>
                <ns0:sz ns0:val="21"/>
                <ns0:szCs ns0:val="21"/>
              </ns0:rPr>
            </ns0:pPr>
            <ns0:r>
              <ns0:rPr>
                <ns0:rFonts ns0:ascii="Times New Roman" ns0:hAnsi="Times New Roman" ns0:eastAsia="宋体" ns0:cs="Times New Roman"/>
                <ns0:b/>
                <ns0:sz ns0:val="21"/>
                <ns0:szCs ns0:val="21"/>
              </ns0:rPr>
              <ns0:t>对象</ns0:t>
            </ns0:r>
          </ns0:p>
        </ns0:tc>
        <ns0:tc>
          <ns0:tcPr>
            <ns0:tcW ns0:w="1728" ns0:type="dxa"/>
            <ns0:shd ns0:val="clear" ns0:color="auto" ns0:fill="D9EAF7"/>
            <ns0:tcMar>
              <ns0:top ns0:w="70" ns0:type="dxa"/>
              <ns0:left ns0:w="75" ns0:type="dxa"/>
              <ns0:bottom ns0:w="70" ns0:type="dxa"/>
              <ns0:right ns0:w="75" ns0:type="dxa"/>
            </ns0:tcMar>
            <ns0:vAlign ns0:val="center"/>
          </ns0:tcPr>
          <ns0:p ns2:paraId="45463158">
            <ns0:pPr>
              <ns0:spacing ns0:before="0" ns0:after="0" ns0:line="240" ns0:lineRule="auto"/>
              <ns0:jc ns0:val="center"/>
              <ns0:rPr>
                <ns0:sz ns0:val="21"/>
                <ns0:szCs ns0:val="21"/>
              </ns0:rPr>
            </ns0:pPr>
            <ns0:r>
              <ns0:rPr>
                <ns0:rFonts ns0:ascii="Times New Roman" ns0:hAnsi="Times New Roman" ns0:eastAsia="宋体" ns0:cs="Times New Roman"/>
                <ns0:b/>
                <ns0:sz ns0:val="21"/>
                <ns0:szCs ns0:val="21"/>
              </ns0:rPr>
              <ns0:t>建议动作</ns0:t>
            </ns0:r>
          </ns0:p>
        </ns0:tc>
        <ns0:tc>
          <ns0:tcPr>
            <ns0:tcW ns0:w="5472" ns0:type="dxa"/>
            <ns0:shd ns0:val="clear" ns0:color="auto" ns0:fill="D9EAF7"/>
            <ns0:tcMar>
              <ns0:top ns0:w="70" ns0:type="dxa"/>
              <ns0:left ns0:w="75" ns0:type="dxa"/>
              <ns0:bottom ns0:w="70" ns0:type="dxa"/>
              <ns0:right ns0:w="75" ns0:type="dxa"/>
            </ns0:tcMar>
            <ns0:vAlign ns0:val="center"/>
          </ns0:tcPr>
          <ns0:p ns2:paraId="75AF18C6">
            <ns0:pPr>
              <ns0:spacing ns0:before="0" ns0:after="0" ns0:line="240" ns0:lineRule="auto"/>
              <ns0:jc ns0:val="center"/>
              <ns0:rPr>
                <ns0:sz ns0:val="21"/>
                <ns0:szCs ns0:val="21"/>
              </ns0:rPr>
            </ns0:pPr>
            <ns0:r>
              <ns0:rPr>
                <ns0:rFonts ns0:ascii="Times New Roman" ns0:hAnsi="Times New Roman" ns0:eastAsia="宋体" ns0:cs="Times New Roman"/>
                <ns0:b/>
                <ns0:sz ns0:val="21"/>
                <ns0:szCs ns0:val="21"/>
              </ns0:rPr>
              <ns0:t>具体措施</ns0:t>
            </ns0:r>
          </ns0:p>
        </ns0:tc>
      </ns0:tr>
      <ns0:tr ns2:paraId="61AC9447">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2088" ns0:type="dxa"/>
            <ns0:shd ns0:val="clear" ns0:color="auto" ns0:fill="FFFFFF"/>
            <ns0:tcMar>
              <ns0:top ns0:w="70" ns0:type="dxa"/>
              <ns0:left ns0:w="75" ns0:type="dxa"/>
              <ns0:bottom ns0:w="70" ns0:type="dxa"/>
              <ns0:right ns0:w="75" ns0:type="dxa"/>
            </ns0:tcMar>
            <ns0:vAlign ns0:val="center"/>
          </ns0:tcPr>
          <ns0:p ns2:paraId="0E20059A">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高风险候选（23 条）</ns0:t>
            </ns0:r>
          </ns0:p>
        </ns0:tc>
        <ns0:tc>
          <ns0:tcPr>
            <ns0:tcW ns0:w="1728" ns0:type="dxa"/>
            <ns0:shd ns0:val="clear" ns0:color="auto" ns0:fill="FFFFFF"/>
            <ns0:tcMar>
              <ns0:top ns0:w="70" ns0:type="dxa"/>
              <ns0:left ns0:w="75" ns0:type="dxa"/>
              <ns0:bottom ns0:w="70" ns0:type="dxa"/>
              <ns0:right ns0:w="75" ns0:type="dxa"/>
            </ns0:tcMar>
            <ns0:vAlign ns0:val="center"/>
          </ns0:tcPr>
          <ns0:p ns2:paraId="1B69D713">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优先人工核验</ns0:t>
            </ns0:r>
          </ns0:p>
        </ns0:tc>
        <ns0:tc>
          <ns0:tcPr>
            <ns0:tcW ns0:w="5472" ns0:type="dxa"/>
            <ns0:shd ns0:val="clear" ns0:color="auto" ns0:fill="FFFFFF"/>
            <ns0:tcMar>
              <ns0:top ns0:w="70" ns0:type="dxa"/>
              <ns0:left ns0:w="75" ns0:type="dxa"/>
              <ns0:bottom ns0:w="70" ns0:type="dxa"/>
              <ns0:right ns0:w="75" ns0:type="dxa"/>
            </ns0:tcMar>
            <ns0:vAlign ns0:val="center"/>
          </ns0:tcPr>
          <ns0:p ns2:paraId="3E5160E5">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核验目标词、域名归属、页面用途与是否存在登录/支付/账号诱导；确认后再采取阻断、告警或情报同步措施。</ns0:t>
            </ns0:r>
          </ns0:p>
        </ns0:tc>
      </ns0:tr>
      <ns0:tr ns2:paraId="065FD63D">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2088" ns0:type="dxa"/>
            <ns0:shd ns0:val="clear" ns0:color="auto" ns0:fill="F7F9FB"/>
            <ns0:tcMar>
              <ns0:top ns0:w="70" ns0:type="dxa"/>
              <ns0:left ns0:w="75" ns0:type="dxa"/>
              <ns0:bottom ns0:w="70" ns0:type="dxa"/>
              <ns0:right ns0:w="75" ns0:type="dxa"/>
            </ns0:tcMar>
            <ns0:vAlign ns0:val="center"/>
          </ns0:tcPr>
          <ns0:p ns2:paraId="64CE0CC5">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中风险候选（27 条）</ns0:t>
            </ns0:r>
          </ns0:p>
        </ns0:tc>
        <ns0:tc>
          <ns0:tcPr>
            <ns0:tcW ns0:w="1728" ns0:type="dxa"/>
            <ns0:shd ns0:val="clear" ns0:color="auto" ns0:fill="F7F9FB"/>
            <ns0:tcMar>
              <ns0:top ns0:w="70" ns0:type="dxa"/>
              <ns0:left ns0:w="75" ns0:type="dxa"/>
              <ns0:bottom ns0:w="70" ns0:type="dxa"/>
              <ns0:right ns0:w="75" ns0:type="dxa"/>
            </ns0:tcMar>
            <ns0:vAlign ns0:val="center"/>
          </ns0:tcPr>
          <ns0:p ns2:paraId="080A5302">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分层复核</ns0:t>
            </ns0:r>
          </ns0:p>
        </ns0:tc>
        <ns0:tc>
          <ns0:tcPr>
            <ns0:tcW ns0:w="5472" ns0:type="dxa"/>
            <ns0:shd ns0:val="clear" ns0:color="auto" ns0:fill="F7F9FB"/>
            <ns0:tcMar>
              <ns0:top ns0:w="70" ns0:type="dxa"/>
              <ns0:left ns0:w="75" ns0:type="dxa"/>
              <ns0:bottom ns0:w="70" ns0:type="dxa"/>
              <ns0:right ns0:w="75" ns0:type="dxa"/>
            </ns0:tcMar>
            <ns0:vAlign ns0:val="center"/>
          </ns0:tcPr>
          <ns0:p ns2:paraId="52802FF0">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优先处理金融、政府、教育、云服务等高价值目标；对泛词、短词和多品牌组合场景重点排除误报。</ns0:t>
            </ns0:r>
          </ns0:p>
        </ns0:tc>
      </ns0:tr>
      <ns0:tr ns2:paraId="6D53C927">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2088" ns0:type="dxa"/>
            <ns0:shd ns0:val="clear" ns0:color="auto" ns0:fill="FFFFFF"/>
            <ns0:tcMar>
              <ns0:top ns0:w="70" ns0:type="dxa"/>
              <ns0:left ns0:w="75" ns0:type="dxa"/>
              <ns0:bottom ns0:w="70" ns0:type="dxa"/>
              <ns0:right ns0:w="75" ns0:type="dxa"/>
            </ns0:tcMar>
            <ns0:vAlign ns0:val="center"/>
          </ns0:tcPr>
          <ns0:p ns2:paraId="781ABC41">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低风险候选（6 条）</ns0:t>
            </ns0:r>
          </ns0:p>
        </ns0:tc>
        <ns0:tc>
          <ns0:tcPr>
            <ns0:tcW ns0:w="1728" ns0:type="dxa"/>
            <ns0:shd ns0:val="clear" ns0:color="auto" ns0:fill="FFFFFF"/>
            <ns0:tcMar>
              <ns0:top ns0:w="70" ns0:type="dxa"/>
              <ns0:left ns0:w="75" ns0:type="dxa"/>
              <ns0:bottom ns0:w="70" ns0:type="dxa"/>
              <ns0:right ns0:w="75" ns0:type="dxa"/>
            </ns0:tcMar>
            <ns0:vAlign ns0:val="center"/>
          </ns0:tcPr>
          <ns0:p ns2:paraId="6C4034AB">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持续观察</ns0:t>
            </ns0:r>
          </ns0:p>
        </ns0:tc>
        <ns0:tc>
          <ns0:tcPr>
            <ns0:tcW ns0:w="5472" ns0:type="dxa"/>
            <ns0:shd ns0:val="clear" ns0:color="auto" ns0:fill="FFFFFF"/>
            <ns0:tcMar>
              <ns0:top ns0:w="70" ns0:type="dxa"/>
              <ns0:left ns0:w="75" ns0:type="dxa"/>
              <ns0:bottom ns0:w="70" ns0:type="dxa"/>
              <ns0:right ns0:w="75" ns0:type="dxa"/>
            </ns0:tcMar>
            <ns0:vAlign ns0:val="center"/>
          </ns0:tcPr>
          <ns0:p ns2:paraId="62275792">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保留结果与特征，后续可结合人工复核、重复出现情况或外部验证数据再做升级。</ns0:t>
            </ns0:r>
          </ns0:p>
        </ns0:tc>
      </ns0:tr>
      <ns0:tr ns2:paraId="55704DED">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2088" ns0:type="dxa"/>
            <ns0:shd ns0:val="clear" ns0:color="auto" ns0:fill="F7F9FB"/>
            <ns0:tcMar>
              <ns0:top ns0:w="70" ns0:type="dxa"/>
              <ns0:left ns0:w="75" ns0:type="dxa"/>
              <ns0:bottom ns0:w="70" ns0:type="dxa"/>
              <ns0:right ns0:w="75" ns0:type="dxa"/>
            </ns0:tcMar>
            <ns0:vAlign ns0:val="center"/>
          </ns0:tcPr>
          <ns0:p ns2:paraId="121B7F81">
            <ns0:pPr>
              <ns0:spacing ns0:before="0" ns0:after="0" ns0:line="240" ns0:lineRule="auto"/>
              <ns0:jc ns0:val="center"/>
              <ns0:rPr>
                <ns0:sz ns0:val="21"/>
                <ns0:szCs ns0:val="21"/>
              </ns0:rPr>
            </ns0:pPr>
            <ns0:r>
              <ns0:rPr>
                <ns0:rFonts ns0:ascii="Times New Roman" ns0:hAnsi="Times New Roman" ns0:eastAsia="宋体" ns0:cs="Times New Roman"/>
                <ns0:sz ns0:val="21"/>
                <ns0:szCs ns0:val="21"/>
              </ns0:rPr>
              <ns0:t>正式去重候选（56 条）</ns0:t>
            </ns0:r>
          </ns0:p>
        </ns0:tc>
        <ns0:tc>
          <ns0:tcPr>
            <ns0:tcW ns0:w="1728" ns0:type="dxa"/>
            <ns0:shd ns0:val="clear" ns0:color="auto" ns0:fill="F7F9FB"/>
            <ns0:tcMar>
              <ns0:top ns0:w="70" ns0:type="dxa"/>
              <ns0:left ns0:w="75" ns0:type="dxa"/>
              <ns0:bottom ns0:w="70" ns0:type="dxa"/>
              <ns0:right ns0:w="75" ns0:type="dxa"/>
            </ns0:tcMar>
            <ns0:vAlign ns0:val="center"/>
          </ns0:tcPr>
          <ns0:p ns2:paraId="45BB07B9">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日常运营复核</ns0:t>
            </ns0:r>
          </ns0:p>
        </ns0:tc>
        <ns0:tc>
          <ns0:tcPr>
            <ns0:tcW ns0:w="5472" ns0:type="dxa"/>
            <ns0:shd ns0:val="clear" ns0:color="auto" ns0:fill="F7F9FB"/>
            <ns0:tcMar>
              <ns0:top ns0:w="70" ns0:type="dxa"/>
              <ns0:left ns0:w="75" ns0:type="dxa"/>
              <ns0:bottom ns0:w="70" ns0:type="dxa"/>
              <ns0:right ns0:w="75" ns0:type="dxa"/>
            </ns0:tcMar>
            <ns0:vAlign ns0:val="center"/>
          </ns0:tcPr>
          <ns0:p ns2:paraId="4BC212E3">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以去重结果作为日常复核主入口，完整候选对结果用于排查同一域名匹配多个目标的情况。</ns0:t>
            </ns0:r>
          </ns0:p>
        </ns0:tc>
      </ns0:tr>
      <ns0:tr ns2:paraId="2BC78473">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2088" ns0:type="dxa"/>
            <ns0:shd ns0:val="clear" ns0:color="auto" ns0:fill="FFFFFF"/>
            <ns0:tcMar>
              <ns0:top ns0:w="70" ns0:type="dxa"/>
              <ns0:left ns0:w="75" ns0:type="dxa"/>
              <ns0:bottom ns0:w="70" ns0:type="dxa"/>
              <ns0:right ns0:w="75" ns0:type="dxa"/>
            </ns0:tcMar>
            <ns0:vAlign ns0:val="center"/>
          </ns0:tcPr>
          <ns0:p ns2:paraId="757B0C40">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高价值目标人工复核池（0 条）</ns0:t>
            </ns0:r>
          </ns0:p>
        </ns0:tc>
        <ns0:tc>
          <ns0:tcPr>
            <ns0:tcW ns0:w="1728" ns0:type="dxa"/>
            <ns0:shd ns0:val="clear" ns0:color="auto" ns0:fill="FFFFFF"/>
            <ns0:tcMar>
              <ns0:top ns0:w="70" ns0:type="dxa"/>
              <ns0:left ns0:w="75" ns0:type="dxa"/>
              <ns0:bottom ns0:w="70" ns0:type="dxa"/>
              <ns0:right ns0:w="75" ns0:type="dxa"/>
            </ns0:tcMar>
            <ns0:vAlign ns0:val="center"/>
          </ns0:tcPr>
          <ns0:p ns2:paraId="3155A05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独立人工筛查</ns0:t>
            </ns0:r>
          </ns0:p>
        </ns0:tc>
        <ns0:tc>
          <ns0:tcPr>
            <ns0:tcW ns0:w="5472" ns0:type="dxa"/>
            <ns0:shd ns0:val="clear" ns0:color="auto" ns0:fill="FFFFFF"/>
            <ns0:tcMar>
              <ns0:top ns0:w="70" ns0:type="dxa"/>
              <ns0:left ns0:w="75" ns0:type="dxa"/>
              <ns0:bottom ns0:w="70" ns0:type="dxa"/>
              <ns0:right ns0:w="75" ns0:type="dxa"/>
            </ns0:tcMar>
            <ns0:vAlign ns0:val="center"/>
          </ns0:tcPr>
          <ns0:p ns2:paraId="471123EE">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不与正式告警混合统计；重点关注政府、教育、金融等对象的中低分候选。</ns0:t>
            </ns0:r>
          </ns0:p>
        </ns0:tc>
      </ns0:tr>
      <ns0:tr ns2:paraId="2BC78473">
        <ns0:tblPrEx>
          <ns0:tblBorders>
            <ns0:top ns0:val="single" ns0:color="808080" ns0:sz="6" ns0:space="0"/>
            <ns0:left ns0:val="single" ns0:color="808080" ns0:sz="6" ns0:space="0"/>
            <ns0:bottom ns0:val="single" ns0:color="808080" ns0:sz="6" ns0:space="0"/>
            <ns0:right ns0:val="single" ns0:color="808080" ns0:sz="6" ns0:space="0"/>
            <ns0:insideH ns0:val="single" ns0:color="808080" ns0:sz="6" ns0:space="0"/>
            <ns0:insideV ns0:val="single" ns0:color="808080" ns0:sz="6" ns0:space="0"/>
          </ns0:tblBorders>
          <ns0:tblCellMar>
            <ns0:top ns0:w="0" ns0:type="dxa"/>
            <ns0:left ns0:w="108" ns0:type="dxa"/>
            <ns0:bottom ns0:w="0" ns0:type="dxa"/>
            <ns0:right ns0:w="108" ns0:type="dxa"/>
          </ns0:tblCellMar>
        </ns0:tblPrEx>
        <ns0:trPr>
          <ns0:cantSplit/>
          <ns0:jc ns0:val="center"/>
        </ns0:trPr>
        <ns0:tc>
          <ns0:tcPr>
            <ns0:tcW ns0:w="2088" ns0:type="dxa"/>
            <ns0:shd ns0:val="clear" ns0:color="auto" ns0:fill="FFFFFF"/>
            <ns0:tcMar>
              <ns0:top ns0:w="70" ns0:type="dxa"/>
              <ns0:left ns0:w="75" ns0:type="dxa"/>
              <ns0:bottom ns0:w="70" ns0:type="dxa"/>
              <ns0:right ns0:w="75" ns0:type="dxa"/>
            </ns0:tcMar>
            <ns0:vAlign ns0:val="center"/>
          </ns0:tcPr>
          <ns0:p ns2:paraId="757B0C40">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模型与规则优化</ns0:t>
            </ns0:r>
          </ns0:p>
        </ns0:tc>
        <ns0:tc>
          <ns0:tcPr>
            <ns0:tcW ns0:w="1728" ns0:type="dxa"/>
            <ns0:shd ns0:val="clear" ns0:color="auto" ns0:fill="FFFFFF"/>
            <ns0:tcMar>
              <ns0:top ns0:w="70" ns0:type="dxa"/>
              <ns0:left ns0:w="75" ns0:type="dxa"/>
              <ns0:bottom ns0:w="70" ns0:type="dxa"/>
              <ns0:right ns0:w="75" ns0:type="dxa"/>
            </ns0:tcMar>
            <ns0:vAlign ns0:val="center"/>
          </ns0:tcPr>
          <ns0:p ns2:paraId="3155A054">
            <ns0:pPr>
              <ns0:spacing ns0:before="0" ns0:after="0" ns0:line="240" ns0:lineRule="auto"/>
              <ns0:jc ns0:val="center"/>
              <ns0:rPr>
                <ns0:sz ns0:val="21"/>
                <ns0:szCs ns0:val="21"/>
              </ns0:rPr>
            </ns0:pPr>
            <ns0:r>
              <ns0:rPr>
                <ns0:rFonts ns0:ascii="Times New Roman" ns0:hAnsi="Times New Roman" ns0:eastAsia="宋体" ns0:cs="Times New Roman"/>
                <ns0:b ns0:val="0"/>
                <ns0:sz ns0:val="21"/>
                <ns0:szCs ns0:val="21"/>
              </ns0:rPr>
              <ns0:t>闭环回灌</ns0:t>
            </ns0:r>
          </ns0:p>
        </ns0:tc>
        <ns0:tc>
          <ns0:tcPr>
            <ns0:tcW ns0:w="5472" ns0:type="dxa"/>
            <ns0:shd ns0:val="clear" ns0:color="auto" ns0:fill="FFFFFF"/>
            <ns0:tcMar>
              <ns0:top ns0:w="70" ns0:type="dxa"/>
              <ns0:left ns0:w="75" ns0:type="dxa"/>
              <ns0:bottom ns0:w="70" ns0:type="dxa"/>
              <ns0:right ns0:w="75" ns0:type="dxa"/>
            </ns0:tcMar>
            <ns0:vAlign ns0:val="center"/>
          </ns0:tcPr>
          <ns0:p ns2:paraId="471123EE">
            <ns0:pPr>
              <ns0:spacing ns0:before="0" ns0:after="0" ns0:line="240" ns0:lineRule="auto"/>
              <ns0:jc ns0:val="left"/>
              <ns0:rPr>
                <ns0:sz ns0:val="21"/>
                <ns0:szCs ns0:val="21"/>
              </ns0:rPr>
            </ns0:pPr>
            <ns0:r>
              <ns0:rPr>
                <ns0:rFonts ns0:ascii="Times New Roman" ns0:hAnsi="Times New Roman" ns0:eastAsia="宋体" ns0:cs="Times New Roman"/>
                <ns0:b ns0:val="0"/>
                <ns0:sz ns0:val="21"/>
                <ns0:szCs ns0:val="21"/>
              </ns0:rPr>
              <ns0:t>将人工确认的正样本、误报样本、官方别名和泛词治理结果回灌目标画像、难负样本池和目标词策略。</ns0:t>
            </ns0:r>
          </ns0:p>
        </ns0:tc>
      </ns0:tr>
    </ns0:tbl>
    <ns0:p ns2:paraId="7DD66C54">
      <ns0:pPr>
        <ns0:keepNext/>
        <ns0:pageBreakBefore/>
        <ns0:spacing ns0:before="240" ns0:after="120" ns0:line="240" ns0:lineRule="auto"/>
      </ns0:pPr>
      <ns0:r>
        <ns0:rPr>
          <ns0:rFonts ns0:ascii="Times New Roman" ns0:hAnsi="Times New Roman" ns0:eastAsia="宋体" ns0:cs="Times New Roman"/>
          <ns0:b/>
          <ns0:color ns0:val="000000"/>
          <ns0:sz ns0:val="32"/>
        </ns0:rPr>
        <ns0:t>十、报告结论</ns0:t>
      </ns0:r>
    </ns0:p>
    <ns0:p ns2:paraId="40CB0D5A">
      <ns0:pPr>
        <ns0:spacing ns0:before="0" ns0:after="80" ns0:line="324" ns0:lineRule="auto"/>
        <ns0:ind ns0:firstLine="420"/>
        <ns0:jc ns0:val="both"/>
      </ns0:pPr>
      <ns0:r>
        <ns0:rPr>
          <ns0:rFonts ns0:ascii="Times New Roman" ns0:hAnsi="Times New Roman" ns0:eastAsia="宋体" ns0:cs="Times New Roman"/>
          <ns0:sz ns0:val="24"/>
        </ns0:rPr>
        <ns0:t>APTHunter 2026 年 6 月 30 日任务共在新注册域名中形成 173 条去重后的正式疑似仿冒候选，其中高风险 56 条、中风险 108 条、低风险 9 条。候选主要集中在品牌与金融目标，主仿冒形态以“前后缀仿冒、拼写错误、后缀替换和业务入口仿冒”为主。</ns0:t>
      </ns0:r>
    </ns0:p>
    <ns0:p ns2:paraId="245D4D60">
      <ns0:pPr>
        <ns0:spacing ns0:before="0" ns0:after="80" ns0:line="324" ns0:lineRule="auto"/>
        <ns0:ind ns0:firstLine="420"/>
        <ns0:jc ns0:val="both"/>
      </ns0:pPr>
      <ns0:r>
        <ns0:rPr>
          <ns0:rFonts ns0:ascii="Times New Roman" ns0:hAnsi="Times New Roman" ns0:eastAsia="宋体" ns0:cs="Times New Roman"/>
          <ns0:b ns0:val="0"/>
          <ns0:color ns0:val="000000"/>
          <ns0:sz ns0:val="24"/>
        </ns0:rPr>
        <ns0:t>建议将高风险候选作为优先人工核验对象；对政府、教育、金融等高价值目标，即使当前分数处于中低风险，也应结合独立高价值目标人工复核池持续观察。后续应通过人工复核结果持续优化白名单、目标词分层、官方别名关系、难负样本和阈值策略，以提升对真实仿冒活动的识别能力并控制泛词目标误报。</ns0:t>
      </ns0:r>
    </ns0:p>
    <ns0:p ns2:paraId="0FE12434">
      <ns0:pPr>
        <ns0:spacing ns0:before="0" ns0:after="120" ns0:line="324" ns0:lineRule="auto"/>
        <ns0:ind ns0:left="142" ns0:right="142" ns0:firstLine="420"/>
        <ns0:jc ns0:val="both"/>
      </ns0:pPr>
      <ns0:r>
        <ns0:rPr>
          <ns0:rFonts ns0:ascii="Times New Roman" ns0:hAnsi="Times New Roman" ns0:eastAsia="宋体" ns0:cs="Times New Roman"/>
          <ns0:b ns0:val="0"/>
          <ns0:color ns0:val="000000"/>
          <ns0:sz ns0:val="24"/>
        </ns0:rPr>
        <ns0:t>完整候选明细请参阅本次任务输出的去重候选明细文件；高价值目标人工复核明细请参阅对应任务输出文件。</ns0:t>
      </ns0:r>
    </ns0:p>
    <ns0:sectPr>
      <ns0:headerReference ns3:id="rId5" ns0:type="default"/>
      <ns0:footerReference ns3:id="rId6" ns0:type="default"/>
      <ns0:pgSz ns0:w="12240" ns0:h="15840"/>
      <ns0:pgMar ns0:top="1077" ns0:right="1134" ns0:bottom="1020" ns0:left="1134" ns0:header="454" ns0:footer="454" ns0:gutter="0"/>
      <ns0:cols ns0:space="720" ns0:num="1"/>
      <ns0:docGrid ns0:linePitch="360" ns0:charSpace="0"/>
    </ns0:sectPr>
  </ns0:body>
</ns0: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8EBA20">
    <w:pPr>
      <w:pStyle w:val="24"/>
      <w:jc w:val="center"/>
    </w:pPr>
    <w:r>
      <w:rPr>
        <w:rFonts w:ascii="Times New Roman" w:hAnsi="Times New Roman" w:eastAsia="宋体" w:cs="Times New Roman"/>
        <w:color w:val="000000"/>
        <w:sz w:val="18"/>
      </w:rPr>
      <w:t xml:space="preserve">第 </w:t>
    </w:r>
    <w:r>
      <w:rPr>
        <w:rFonts w:ascii="Times New Roman" w:hAnsi="Times New Roman" w:eastAsia="宋体" w:cs="Times New Roman"/>
        <w:color w:val="000000"/>
        <w:sz w:val="18"/>
      </w:rPr>
      <w:fldChar w:fldCharType="begin"/>
    </w:r>
    <w:r>
      <w:rPr>
        <w:rFonts w:ascii="Times New Roman" w:hAnsi="Times New Roman" w:eastAsia="宋体" w:cs="Times New Roman"/>
        <w:color w:val="000000"/>
        <w:sz w:val="18"/>
      </w:rPr>
      <w:instrText xml:space="preserve"> PAGE </w:instrText>
    </w:r>
    <w:r>
      <w:rPr>
        <w:rFonts w:ascii="Times New Roman" w:hAnsi="Times New Roman" w:eastAsia="宋体" w:cs="Times New Roman"/>
        <w:color w:val="000000"/>
        <w:sz w:val="18"/>
      </w:rPr>
      <w:fldChar w:fldCharType="separate"/>
    </w:r>
    <w:r>
      <w:rPr>
        <w:rFonts w:ascii="Times New Roman" w:hAnsi="Times New Roman" w:eastAsia="宋体" w:cs="Times New Roman"/>
        <w:color w:val="000000"/>
        <w:sz w:val="18"/>
      </w:rPr>
      <w:t>1</w:t>
    </w:r>
    <w:r>
      <w:rPr>
        <w:rFonts w:ascii="Times New Roman" w:hAnsi="Times New Roman" w:eastAsia="宋体" w:cs="Times New Roman"/>
        <w:color w:val="000000"/>
        <w:sz w:val="18"/>
      </w:rPr>
      <w:fldChar w:fldCharType="end"/>
    </w:r>
    <w:r>
      <w:rPr>
        <w:rFonts w:ascii="Times New Roman" w:hAnsi="Times New Roman" w:eastAsia="宋体" w:cs="Times New Roman"/>
        <w:color w:val="000000"/>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38F984">
    <w:pPr>
      <w:pStyle w:val="25"/>
      <w:jc w:val="right"/>
    </w:pPr>
    <w:r>
      <w:rPr>
        <w:rFonts w:ascii="Times New Roman" w:hAnsi="Times New Roman" w:eastAsia="宋体" w:cs="Times New Roman"/>
        <w:sz w:val="18"/>
      </w:rPr>
      <w:t>APTHunter 仿冒域名检测总览报告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E3F35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4505</Words>
  <Characters>6280</Characters>
  <Lines>0</Lines>
  <Paragraphs>0</Paragraphs>
  <TotalTime>8</TotalTime>
  <ScaleCrop>false</ScaleCrop>
  <LinksUpToDate>false</LinksUpToDate>
  <CharactersWithSpaces>6427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仿冒域名检测系统</dc:creator>
  <dc:description>面向用户阅读的正式报告；内部字段、文件名和英文函数命名已转换为中文表述。</dc:description>
  <cp:lastModifiedBy>MHT</cp:lastModifiedBy>
  <dcterms:modified xsi:type="dcterms:W3CDTF">2026-07-01T07:24:44Z</dcterms:modified>
  <dc:subject>新注册域名疑似仿冒检测结果汇总</dc:subject>
  <dc:title>仿冒域名检测总览报告（2026年6月30日）</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eyJoZGlkIjoiZTIzMDBkMjNiNzQ0NTBhNTk4MzU4MWEwY2I2OWQ2ZTciLCJ1c2VySWQiOiIxNjk2MzQ2NDc5In0=</vt:lpwstr>
  </property>
  <property fmtid="{D5CDD505-2E9C-101B-9397-08002B2CF9AE}" pid="3" name="KSOProductBuildVer">
    <vt:lpwstr>2052-12.1.0.26895</vt:lpwstr>
  </property>
  <property fmtid="{D5CDD505-2E9C-101B-9397-08002B2CF9AE}" pid="4" name="ICV">
    <vt:lpwstr>541417926E394E33B6B13EF628C9E42E_12</vt:lpwstr>
  </property>
</Properties>
</file>